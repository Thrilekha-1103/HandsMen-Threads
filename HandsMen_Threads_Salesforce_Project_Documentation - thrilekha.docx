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744881">
      <w:pPr>
        <w:rPr>
          <w:rFonts w:hint="default"/>
          <w:lang w:val="en-US"/>
        </w:rPr>
      </w:pPr>
    </w:p>
    <w:p w14:paraId="730E5EF1"/>
    <w:p w14:paraId="095D3AD7"/>
    <w:p w14:paraId="58A7042C"/>
    <w:p w14:paraId="1A58036C"/>
    <w:p w14:paraId="3D880E3E"/>
    <w:p w14:paraId="2797295B">
      <w:pPr>
        <w:pStyle w:val="36"/>
        <w:jc w:val="center"/>
      </w:pPr>
      <w:r>
        <w:rPr>
          <w:rFonts w:ascii="Aptos Display" w:hAnsi="Aptos Display"/>
        </w:rPr>
        <w:t>HandsMen Threads Salesforce Project Documentation</w:t>
      </w:r>
    </w:p>
    <w:p w14:paraId="6D1A50D0">
      <w:pPr>
        <w:jc w:val="center"/>
      </w:pPr>
      <w:r>
        <w:rPr>
          <w:b/>
          <w:color w:val="1F4E78"/>
          <w:sz w:val="30"/>
        </w:rPr>
        <w:t>Prepared for Project Review</w:t>
      </w:r>
    </w:p>
    <w:p w14:paraId="259B23B7">
      <w:pPr>
        <w:jc w:val="center"/>
      </w:pPr>
      <w:r>
        <w:rPr>
          <w:color w:val="666666"/>
          <w:sz w:val="24"/>
        </w:rPr>
        <w:t>Salesforce Platform Developer Project</w:t>
      </w:r>
    </w:p>
    <w:p w14:paraId="4BB5E98A"/>
    <w:p w14:paraId="1CCD269B"/>
    <w:p w14:paraId="054EC920"/>
    <w:p w14:paraId="3A8688AC"/>
    <w:p w14:paraId="5636033A"/>
    <w:p w14:paraId="7126B29E"/>
    <w:p w14:paraId="749F3C79"/>
    <w:p w14:paraId="1BDFEF83"/>
    <w:p w14:paraId="78F42A4F">
      <w:pPr>
        <w:jc w:val="center"/>
      </w:pPr>
      <w:r>
        <w:rPr>
          <w:color w:val="666666"/>
          <w:sz w:val="20"/>
        </w:rPr>
        <w:t>Data Model  Automation  Security  Apex  Testing</w:t>
      </w:r>
    </w:p>
    <w:p w14:paraId="4A0821F8">
      <w:r>
        <w:br w:type="page"/>
      </w:r>
    </w:p>
    <w:p w14:paraId="350BF7F1">
      <w:pPr>
        <w:pStyle w:val="2"/>
      </w:pPr>
      <w:r>
        <w:rPr>
          <w:rFonts w:ascii="Aptos" w:hAnsi="Aptos"/>
          <w:sz w:val="21"/>
        </w:rPr>
        <w:t>Contents</w:t>
      </w:r>
    </w:p>
    <w:tbl>
      <w:tblPr>
        <w:tblStyle w:val="12"/>
        <w:tblW w:w="0" w:type="auto"/>
        <w:jc w:val="center"/>
        <w:tblLayout w:type="fixed"/>
        <w:tblCellMar>
          <w:top w:w="0" w:type="dxa"/>
          <w:left w:w="108" w:type="dxa"/>
          <w:bottom w:w="0" w:type="dxa"/>
          <w:right w:w="108" w:type="dxa"/>
        </w:tblCellMar>
      </w:tblPr>
      <w:tblGrid>
        <w:gridCol w:w="1304"/>
        <w:gridCol w:w="7654"/>
      </w:tblGrid>
      <w:tr w14:paraId="2D5B5FF0">
        <w:tblPrEx>
          <w:tblCellMar>
            <w:top w:w="0" w:type="dxa"/>
            <w:left w:w="108" w:type="dxa"/>
            <w:bottom w:w="0" w:type="dxa"/>
            <w:right w:w="108" w:type="dxa"/>
          </w:tblCellMar>
        </w:tblPrEx>
        <w:trPr>
          <w:tblHeader/>
          <w:jc w:val="center"/>
        </w:trPr>
        <w:tc>
          <w:tcPr>
            <w:tcW w:w="1304"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2733B204">
            <w:pPr>
              <w:spacing w:after="0"/>
              <w:jc w:val="center"/>
            </w:pPr>
            <w:r>
              <w:rPr>
                <w:b/>
                <w:color w:val="FFFFFF"/>
                <w:sz w:val="18"/>
              </w:rPr>
              <w:t>Section</w:t>
            </w:r>
          </w:p>
        </w:tc>
        <w:tc>
          <w:tcPr>
            <w:tcW w:w="7654"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054118A7">
            <w:pPr>
              <w:spacing w:after="0"/>
              <w:jc w:val="center"/>
            </w:pPr>
            <w:r>
              <w:rPr>
                <w:b/>
                <w:color w:val="FFFFFF"/>
                <w:sz w:val="18"/>
              </w:rPr>
              <w:t>Description</w:t>
            </w:r>
          </w:p>
        </w:tc>
      </w:tr>
      <w:tr w14:paraId="59323D0D">
        <w:tblPrEx>
          <w:tblCellMar>
            <w:top w:w="0" w:type="dxa"/>
            <w:left w:w="108" w:type="dxa"/>
            <w:bottom w:w="0" w:type="dxa"/>
            <w:right w:w="108" w:type="dxa"/>
          </w:tblCellMar>
        </w:tblPrEx>
        <w:trPr>
          <w:jc w:val="center"/>
        </w:trPr>
        <w:tc>
          <w:tcPr>
            <w:tcW w:w="1304"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257C468B">
            <w:pPr>
              <w:keepLines/>
              <w:spacing w:after="0" w:line="252" w:lineRule="auto"/>
            </w:pPr>
            <w:r>
              <w:rPr>
                <w:b/>
                <w:sz w:val="20"/>
              </w:rPr>
              <w:t>1</w:t>
            </w:r>
          </w:p>
        </w:tc>
        <w:tc>
          <w:tcPr>
            <w:tcW w:w="7654"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2BAAF97F">
            <w:pPr>
              <w:keepLines/>
              <w:spacing w:after="0" w:line="252" w:lineRule="auto"/>
            </w:pPr>
            <w:r>
              <w:rPr>
                <w:sz w:val="20"/>
              </w:rPr>
              <w:t>Project Overview</w:t>
            </w:r>
          </w:p>
        </w:tc>
      </w:tr>
      <w:tr w14:paraId="5B05D866">
        <w:tblPrEx>
          <w:tblCellMar>
            <w:top w:w="0" w:type="dxa"/>
            <w:left w:w="108" w:type="dxa"/>
            <w:bottom w:w="0" w:type="dxa"/>
            <w:right w:w="108" w:type="dxa"/>
          </w:tblCellMar>
        </w:tblPrEx>
        <w:trPr>
          <w:jc w:val="center"/>
        </w:trPr>
        <w:tc>
          <w:tcPr>
            <w:tcW w:w="1304"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775CF33C">
            <w:pPr>
              <w:keepLines/>
              <w:spacing w:after="0" w:line="252" w:lineRule="auto"/>
            </w:pPr>
            <w:r>
              <w:rPr>
                <w:b/>
                <w:sz w:val="20"/>
              </w:rPr>
              <w:t>2</w:t>
            </w:r>
          </w:p>
        </w:tc>
        <w:tc>
          <w:tcPr>
            <w:tcW w:w="7654"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43EC4AFE">
            <w:pPr>
              <w:keepLines/>
              <w:spacing w:after="0" w:line="252" w:lineRule="auto"/>
            </w:pPr>
            <w:r>
              <w:rPr>
                <w:sz w:val="20"/>
              </w:rPr>
              <w:t>Objectives and Implementation Scope</w:t>
            </w:r>
          </w:p>
        </w:tc>
      </w:tr>
      <w:tr w14:paraId="598B416B">
        <w:tblPrEx>
          <w:tblCellMar>
            <w:top w:w="0" w:type="dxa"/>
            <w:left w:w="108" w:type="dxa"/>
            <w:bottom w:w="0" w:type="dxa"/>
            <w:right w:w="108" w:type="dxa"/>
          </w:tblCellMar>
        </w:tblPrEx>
        <w:trPr>
          <w:jc w:val="center"/>
        </w:trPr>
        <w:tc>
          <w:tcPr>
            <w:tcW w:w="1304"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0A4BB100">
            <w:pPr>
              <w:keepLines/>
              <w:spacing w:after="0" w:line="252" w:lineRule="auto"/>
            </w:pPr>
            <w:r>
              <w:rPr>
                <w:b/>
                <w:sz w:val="20"/>
              </w:rPr>
              <w:t>3</w:t>
            </w:r>
          </w:p>
        </w:tc>
        <w:tc>
          <w:tcPr>
            <w:tcW w:w="7654"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14D20EB7">
            <w:pPr>
              <w:keepLines/>
              <w:spacing w:after="0" w:line="252" w:lineRule="auto"/>
            </w:pPr>
            <w:r>
              <w:rPr>
                <w:sz w:val="20"/>
              </w:rPr>
              <w:t>Requirement Analysis and Data Model</w:t>
            </w:r>
          </w:p>
        </w:tc>
      </w:tr>
      <w:tr w14:paraId="4597A069">
        <w:tblPrEx>
          <w:tblCellMar>
            <w:top w:w="0" w:type="dxa"/>
            <w:left w:w="108" w:type="dxa"/>
            <w:bottom w:w="0" w:type="dxa"/>
            <w:right w:w="108" w:type="dxa"/>
          </w:tblCellMar>
        </w:tblPrEx>
        <w:trPr>
          <w:jc w:val="center"/>
        </w:trPr>
        <w:tc>
          <w:tcPr>
            <w:tcW w:w="1304"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4E5995E3">
            <w:pPr>
              <w:keepLines/>
              <w:spacing w:after="0" w:line="252" w:lineRule="auto"/>
            </w:pPr>
            <w:r>
              <w:rPr>
                <w:b/>
                <w:sz w:val="20"/>
              </w:rPr>
              <w:t>4</w:t>
            </w:r>
          </w:p>
        </w:tc>
        <w:tc>
          <w:tcPr>
            <w:tcW w:w="7654"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5DD81482">
            <w:pPr>
              <w:keepLines/>
              <w:spacing w:after="0" w:line="252" w:lineRule="auto"/>
            </w:pPr>
            <w:r>
              <w:rPr>
                <w:sz w:val="20"/>
              </w:rPr>
              <w:t>Salesforce Configuration and Data Security</w:t>
            </w:r>
          </w:p>
        </w:tc>
      </w:tr>
      <w:tr w14:paraId="59F234CD">
        <w:tblPrEx>
          <w:tblCellMar>
            <w:top w:w="0" w:type="dxa"/>
            <w:left w:w="108" w:type="dxa"/>
            <w:bottom w:w="0" w:type="dxa"/>
            <w:right w:w="108" w:type="dxa"/>
          </w:tblCellMar>
        </w:tblPrEx>
        <w:trPr>
          <w:jc w:val="center"/>
        </w:trPr>
        <w:tc>
          <w:tcPr>
            <w:tcW w:w="1304"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64F1A62C">
            <w:pPr>
              <w:keepLines/>
              <w:spacing w:after="0" w:line="252" w:lineRule="auto"/>
            </w:pPr>
            <w:r>
              <w:rPr>
                <w:b/>
                <w:sz w:val="20"/>
              </w:rPr>
              <w:t>5</w:t>
            </w:r>
          </w:p>
        </w:tc>
        <w:tc>
          <w:tcPr>
            <w:tcW w:w="7654"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2580D182">
            <w:pPr>
              <w:keepLines/>
              <w:spacing w:after="0" w:line="252" w:lineRule="auto"/>
            </w:pPr>
            <w:r>
              <w:rPr>
                <w:sz w:val="20"/>
              </w:rPr>
              <w:t>Data Quality and Business Rules</w:t>
            </w:r>
          </w:p>
        </w:tc>
      </w:tr>
      <w:tr w14:paraId="53C55A0B">
        <w:tblPrEx>
          <w:tblCellMar>
            <w:top w:w="0" w:type="dxa"/>
            <w:left w:w="108" w:type="dxa"/>
            <w:bottom w:w="0" w:type="dxa"/>
            <w:right w:w="108" w:type="dxa"/>
          </w:tblCellMar>
        </w:tblPrEx>
        <w:trPr>
          <w:jc w:val="center"/>
        </w:trPr>
        <w:tc>
          <w:tcPr>
            <w:tcW w:w="1304"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3BE08EBD">
            <w:pPr>
              <w:keepLines/>
              <w:spacing w:after="0" w:line="252" w:lineRule="auto"/>
            </w:pPr>
            <w:r>
              <w:rPr>
                <w:b/>
                <w:sz w:val="20"/>
              </w:rPr>
              <w:t>6</w:t>
            </w:r>
          </w:p>
        </w:tc>
        <w:tc>
          <w:tcPr>
            <w:tcW w:w="7654"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30D0C293">
            <w:pPr>
              <w:keepLines/>
              <w:spacing w:after="0" w:line="252" w:lineRule="auto"/>
            </w:pPr>
            <w:r>
              <w:rPr>
                <w:sz w:val="20"/>
              </w:rPr>
              <w:t>Email Templates and Process Automation</w:t>
            </w:r>
          </w:p>
        </w:tc>
      </w:tr>
      <w:tr w14:paraId="0FA57092">
        <w:tblPrEx>
          <w:tblCellMar>
            <w:top w:w="0" w:type="dxa"/>
            <w:left w:w="108" w:type="dxa"/>
            <w:bottom w:w="0" w:type="dxa"/>
            <w:right w:w="108" w:type="dxa"/>
          </w:tblCellMar>
        </w:tblPrEx>
        <w:trPr>
          <w:jc w:val="center"/>
        </w:trPr>
        <w:tc>
          <w:tcPr>
            <w:tcW w:w="1304"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551C2D43">
            <w:pPr>
              <w:keepLines/>
              <w:spacing w:after="0" w:line="252" w:lineRule="auto"/>
            </w:pPr>
            <w:r>
              <w:rPr>
                <w:b/>
                <w:sz w:val="20"/>
              </w:rPr>
              <w:t>7</w:t>
            </w:r>
          </w:p>
        </w:tc>
        <w:tc>
          <w:tcPr>
            <w:tcW w:w="7654"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3501584E">
            <w:pPr>
              <w:keepLines/>
              <w:spacing w:after="0" w:line="252" w:lineRule="auto"/>
            </w:pPr>
            <w:r>
              <w:rPr>
                <w:sz w:val="20"/>
              </w:rPr>
              <w:t>Apex Triggers and Handler Logic</w:t>
            </w:r>
          </w:p>
        </w:tc>
      </w:tr>
      <w:tr w14:paraId="52254ED4">
        <w:tblPrEx>
          <w:tblCellMar>
            <w:top w:w="0" w:type="dxa"/>
            <w:left w:w="108" w:type="dxa"/>
            <w:bottom w:w="0" w:type="dxa"/>
            <w:right w:w="108" w:type="dxa"/>
          </w:tblCellMar>
        </w:tblPrEx>
        <w:trPr>
          <w:jc w:val="center"/>
        </w:trPr>
        <w:tc>
          <w:tcPr>
            <w:tcW w:w="1304"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58DC4869">
            <w:pPr>
              <w:keepLines/>
              <w:spacing w:after="0" w:line="252" w:lineRule="auto"/>
            </w:pPr>
            <w:r>
              <w:rPr>
                <w:b/>
                <w:sz w:val="20"/>
              </w:rPr>
              <w:t>8</w:t>
            </w:r>
          </w:p>
        </w:tc>
        <w:tc>
          <w:tcPr>
            <w:tcW w:w="7654"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15D2C6E7">
            <w:pPr>
              <w:keepLines/>
              <w:spacing w:after="0" w:line="252" w:lineRule="auto"/>
            </w:pPr>
            <w:r>
              <w:rPr>
                <w:sz w:val="20"/>
              </w:rPr>
              <w:t>Batch Apex and Scheduled Processing</w:t>
            </w:r>
          </w:p>
        </w:tc>
      </w:tr>
      <w:tr w14:paraId="2E15EA6B">
        <w:tblPrEx>
          <w:tblCellMar>
            <w:top w:w="0" w:type="dxa"/>
            <w:left w:w="108" w:type="dxa"/>
            <w:bottom w:w="0" w:type="dxa"/>
            <w:right w:w="108" w:type="dxa"/>
          </w:tblCellMar>
        </w:tblPrEx>
        <w:trPr>
          <w:jc w:val="center"/>
        </w:trPr>
        <w:tc>
          <w:tcPr>
            <w:tcW w:w="1304"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7C4DFCB8">
            <w:pPr>
              <w:keepLines/>
              <w:spacing w:after="0" w:line="252" w:lineRule="auto"/>
            </w:pPr>
            <w:r>
              <w:rPr>
                <w:b/>
                <w:sz w:val="20"/>
              </w:rPr>
              <w:t>9</w:t>
            </w:r>
          </w:p>
        </w:tc>
        <w:tc>
          <w:tcPr>
            <w:tcW w:w="7654"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56E519A6">
            <w:pPr>
              <w:keepLines/>
              <w:spacing w:after="0" w:line="252" w:lineRule="auto"/>
            </w:pPr>
            <w:r>
              <w:rPr>
                <w:sz w:val="20"/>
              </w:rPr>
              <w:t>User Interface and Sample Records</w:t>
            </w:r>
          </w:p>
        </w:tc>
      </w:tr>
      <w:tr w14:paraId="6E703921">
        <w:tblPrEx>
          <w:tblCellMar>
            <w:top w:w="0" w:type="dxa"/>
            <w:left w:w="108" w:type="dxa"/>
            <w:bottom w:w="0" w:type="dxa"/>
            <w:right w:w="108" w:type="dxa"/>
          </w:tblCellMar>
        </w:tblPrEx>
        <w:trPr>
          <w:jc w:val="center"/>
        </w:trPr>
        <w:tc>
          <w:tcPr>
            <w:tcW w:w="1304"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19CEE10B">
            <w:pPr>
              <w:keepLines/>
              <w:spacing w:after="0" w:line="252" w:lineRule="auto"/>
            </w:pPr>
            <w:r>
              <w:rPr>
                <w:b/>
                <w:sz w:val="20"/>
              </w:rPr>
              <w:t>10</w:t>
            </w:r>
          </w:p>
        </w:tc>
        <w:tc>
          <w:tcPr>
            <w:tcW w:w="7654"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309C1221">
            <w:pPr>
              <w:keepLines/>
              <w:spacing w:after="0" w:line="252" w:lineRule="auto"/>
            </w:pPr>
            <w:r>
              <w:rPr>
                <w:sz w:val="20"/>
              </w:rPr>
              <w:t>Functional Testing Evidence</w:t>
            </w:r>
          </w:p>
        </w:tc>
      </w:tr>
      <w:tr w14:paraId="7FFF6AF3">
        <w:tblPrEx>
          <w:tblCellMar>
            <w:top w:w="0" w:type="dxa"/>
            <w:left w:w="108" w:type="dxa"/>
            <w:bottom w:w="0" w:type="dxa"/>
            <w:right w:w="108" w:type="dxa"/>
          </w:tblCellMar>
        </w:tblPrEx>
        <w:trPr>
          <w:jc w:val="center"/>
        </w:trPr>
        <w:tc>
          <w:tcPr>
            <w:tcW w:w="1304"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624C8938">
            <w:pPr>
              <w:keepLines/>
              <w:spacing w:after="0" w:line="252" w:lineRule="auto"/>
            </w:pPr>
            <w:r>
              <w:rPr>
                <w:b/>
                <w:sz w:val="20"/>
              </w:rPr>
              <w:t>11</w:t>
            </w:r>
          </w:p>
        </w:tc>
        <w:tc>
          <w:tcPr>
            <w:tcW w:w="7654"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2D390848">
            <w:pPr>
              <w:keepLines/>
              <w:spacing w:after="0" w:line="252" w:lineRule="auto"/>
            </w:pPr>
            <w:r>
              <w:rPr>
                <w:sz w:val="20"/>
              </w:rPr>
              <w:t>Conclusion</w:t>
            </w:r>
          </w:p>
        </w:tc>
      </w:tr>
    </w:tbl>
    <w:p w14:paraId="5BDC9B0B">
      <w:pPr>
        <w:spacing w:after="20"/>
      </w:pPr>
    </w:p>
    <w:p w14:paraId="3934E28B">
      <w:pPr>
        <w:spacing w:after="120"/>
      </w:pPr>
      <w:r>
        <w:t>This report presents the HandsMen Threads Salesforce implementation in a concise review format. Each numbered figure panel identifies the exact screenshot that should be captured from the Salesforce developer org before submission.</w:t>
      </w:r>
    </w:p>
    <w:p w14:paraId="3CE3B767">
      <w:r>
        <w:br w:type="page"/>
      </w:r>
    </w:p>
    <w:p w14:paraId="06FFBA25">
      <w:pPr>
        <w:pStyle w:val="2"/>
      </w:pPr>
      <w:r>
        <w:rPr>
          <w:rFonts w:ascii="Aptos" w:hAnsi="Aptos"/>
          <w:sz w:val="21"/>
        </w:rPr>
        <w:t>1 Project Overview</w:t>
      </w:r>
    </w:p>
    <w:p w14:paraId="1B94DB1C">
      <w:pPr>
        <w:spacing w:after="120"/>
      </w:pPr>
      <w:r>
        <w:t>HandsMen Threads is a Salesforce solution for a fashion business that manages customers, products, orders, inventory, and marketing campaigns. The project brings operational data into one platform and applies automation to improve customer communication, stock control, loyalty management, and order processing.</w:t>
      </w:r>
    </w:p>
    <w:p w14:paraId="38A68775">
      <w:pPr>
        <w:spacing w:after="120"/>
      </w:pPr>
      <w:r>
        <w:t>The implementation combines custom objects, custom fields, lookup and master detail relationships, formula fields, validation rules, profiles, roles, permission sets, email templates, record triggered flows, scheduled automation, Apex triggers, Batch Apex, and Scheduled Apex.</w:t>
      </w:r>
    </w:p>
    <w:p w14:paraId="67A75583">
      <w:pPr>
        <w:pStyle w:val="3"/>
      </w:pPr>
      <w:r>
        <w:rPr>
          <w:rFonts w:ascii="Aptos" w:hAnsi="Aptos"/>
          <w:sz w:val="21"/>
        </w:rPr>
        <w:t>Main Business Outcomes</w:t>
      </w:r>
    </w:p>
    <w:p w14:paraId="198883C5">
      <w:pPr>
        <w:pStyle w:val="23"/>
        <w:spacing w:after="40" w:line="259" w:lineRule="auto"/>
      </w:pPr>
      <w:r>
        <w:t>Send an automatic confirmation message when an order is confirmed.</w:t>
      </w:r>
    </w:p>
    <w:p w14:paraId="2533D5BD">
      <w:pPr>
        <w:pStyle w:val="23"/>
        <w:spacing w:after="40" w:line="259" w:lineRule="auto"/>
      </w:pPr>
      <w:r>
        <w:t>Update customer loyalty status from purchase history.</w:t>
      </w:r>
    </w:p>
    <w:p w14:paraId="509B7DD7">
      <w:pPr>
        <w:pStyle w:val="23"/>
        <w:spacing w:after="40" w:line="259" w:lineRule="auto"/>
      </w:pPr>
      <w:r>
        <w:t>Notify the inventory team when stock falls below the defined threshold.</w:t>
      </w:r>
    </w:p>
    <w:p w14:paraId="78377433">
      <w:pPr>
        <w:pStyle w:val="23"/>
        <w:spacing w:after="40" w:line="259" w:lineRule="auto"/>
      </w:pPr>
      <w:r>
        <w:t>Calculate order totals and deduct stock when confirmed orders are processed.</w:t>
      </w:r>
    </w:p>
    <w:p w14:paraId="0271B33B">
      <w:pPr>
        <w:pStyle w:val="23"/>
        <w:spacing w:after="40" w:line="259" w:lineRule="auto"/>
      </w:pPr>
      <w:r>
        <w:t>Process inventory updates in bulk through scheduled Apex.</w:t>
      </w:r>
    </w:p>
    <w:p w14:paraId="5EF584B8">
      <w:pPr>
        <w:pStyle w:val="3"/>
      </w:pPr>
      <w:r>
        <w:rPr>
          <w:rFonts w:ascii="Aptos" w:hAnsi="Aptos"/>
          <w:sz w:val="21"/>
        </w:rPr>
        <w:t>Technology Used</w:t>
      </w:r>
    </w:p>
    <w:tbl>
      <w:tblPr>
        <w:tblStyle w:val="12"/>
        <w:tblW w:w="0" w:type="auto"/>
        <w:jc w:val="center"/>
        <w:tblLayout w:type="fixed"/>
        <w:tblCellMar>
          <w:top w:w="0" w:type="dxa"/>
          <w:left w:w="108" w:type="dxa"/>
          <w:bottom w:w="0" w:type="dxa"/>
          <w:right w:w="108" w:type="dxa"/>
        </w:tblCellMar>
      </w:tblPr>
      <w:tblGrid>
        <w:gridCol w:w="2438"/>
        <w:gridCol w:w="6520"/>
      </w:tblGrid>
      <w:tr w14:paraId="78FD71C2">
        <w:tblPrEx>
          <w:tblCellMar>
            <w:top w:w="0" w:type="dxa"/>
            <w:left w:w="108" w:type="dxa"/>
            <w:bottom w:w="0" w:type="dxa"/>
            <w:right w:w="108" w:type="dxa"/>
          </w:tblCellMar>
        </w:tblPrEx>
        <w:trPr>
          <w:tblHeader/>
          <w:jc w:val="center"/>
        </w:trPr>
        <w:tc>
          <w:tcPr>
            <w:tcW w:w="2438"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0BF18015">
            <w:pPr>
              <w:spacing w:after="0"/>
              <w:jc w:val="center"/>
            </w:pPr>
            <w:r>
              <w:rPr>
                <w:b/>
                <w:color w:val="FFFFFF"/>
                <w:sz w:val="18"/>
              </w:rPr>
              <w:t>Area</w:t>
            </w:r>
          </w:p>
        </w:tc>
        <w:tc>
          <w:tcPr>
            <w:tcW w:w="6520"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4ACB6C10">
            <w:pPr>
              <w:spacing w:after="0"/>
              <w:jc w:val="center"/>
            </w:pPr>
            <w:r>
              <w:rPr>
                <w:b/>
                <w:color w:val="FFFFFF"/>
                <w:sz w:val="18"/>
              </w:rPr>
              <w:t>Salesforce Feature</w:t>
            </w:r>
          </w:p>
        </w:tc>
      </w:tr>
      <w:tr w14:paraId="470C82D7">
        <w:tblPrEx>
          <w:tblCellMar>
            <w:top w:w="0" w:type="dxa"/>
            <w:left w:w="108" w:type="dxa"/>
            <w:bottom w:w="0" w:type="dxa"/>
            <w:right w:w="108" w:type="dxa"/>
          </w:tblCellMar>
        </w:tblPrEx>
        <w:trPr>
          <w:jc w:val="center"/>
        </w:trPr>
        <w:tc>
          <w:tcPr>
            <w:tcW w:w="2438"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2E02186A">
            <w:pPr>
              <w:keepLines/>
              <w:spacing w:after="0" w:line="252" w:lineRule="auto"/>
            </w:pPr>
            <w:r>
              <w:rPr>
                <w:b/>
                <w:sz w:val="18"/>
              </w:rPr>
              <w:t>Data</w:t>
            </w:r>
          </w:p>
        </w:tc>
        <w:tc>
          <w:tcPr>
            <w:tcW w:w="6520"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216F5494">
            <w:pPr>
              <w:keepLines/>
              <w:spacing w:after="0" w:line="252" w:lineRule="auto"/>
            </w:pPr>
            <w:r>
              <w:rPr>
                <w:sz w:val="18"/>
              </w:rPr>
              <w:t>Custom objects, custom fields, formula fields, relationships</w:t>
            </w:r>
          </w:p>
        </w:tc>
      </w:tr>
      <w:tr w14:paraId="595D65E7">
        <w:tblPrEx>
          <w:tblCellMar>
            <w:top w:w="0" w:type="dxa"/>
            <w:left w:w="108" w:type="dxa"/>
            <w:bottom w:w="0" w:type="dxa"/>
            <w:right w:w="108" w:type="dxa"/>
          </w:tblCellMar>
        </w:tblPrEx>
        <w:trPr>
          <w:jc w:val="center"/>
        </w:trPr>
        <w:tc>
          <w:tcPr>
            <w:tcW w:w="2438"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46043A1D">
            <w:pPr>
              <w:keepLines/>
              <w:spacing w:after="0" w:line="252" w:lineRule="auto"/>
            </w:pPr>
            <w:r>
              <w:rPr>
                <w:b/>
                <w:sz w:val="18"/>
              </w:rPr>
              <w:t>Automation</w:t>
            </w:r>
          </w:p>
        </w:tc>
        <w:tc>
          <w:tcPr>
            <w:tcW w:w="6520"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2B36335E">
            <w:pPr>
              <w:keepLines/>
              <w:spacing w:after="0" w:line="252" w:lineRule="auto"/>
            </w:pPr>
            <w:r>
              <w:rPr>
                <w:sz w:val="18"/>
              </w:rPr>
              <w:t>Record triggered flows and scheduled flow</w:t>
            </w:r>
          </w:p>
        </w:tc>
      </w:tr>
      <w:tr w14:paraId="1885C863">
        <w:tblPrEx>
          <w:tblCellMar>
            <w:top w:w="0" w:type="dxa"/>
            <w:left w:w="108" w:type="dxa"/>
            <w:bottom w:w="0" w:type="dxa"/>
            <w:right w:w="108" w:type="dxa"/>
          </w:tblCellMar>
        </w:tblPrEx>
        <w:trPr>
          <w:jc w:val="center"/>
        </w:trPr>
        <w:tc>
          <w:tcPr>
            <w:tcW w:w="2438"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6F1B3711">
            <w:pPr>
              <w:keepLines/>
              <w:spacing w:after="0" w:line="252" w:lineRule="auto"/>
            </w:pPr>
            <w:r>
              <w:rPr>
                <w:b/>
                <w:sz w:val="18"/>
              </w:rPr>
              <w:t>Development</w:t>
            </w:r>
          </w:p>
        </w:tc>
        <w:tc>
          <w:tcPr>
            <w:tcW w:w="6520"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021C7374">
            <w:pPr>
              <w:keepLines/>
              <w:spacing w:after="0" w:line="252" w:lineRule="auto"/>
            </w:pPr>
            <w:r>
              <w:rPr>
                <w:sz w:val="18"/>
              </w:rPr>
              <w:t>Apex classes, triggers, handler pattern, Batch Apex, Scheduled Apex</w:t>
            </w:r>
          </w:p>
        </w:tc>
      </w:tr>
      <w:tr w14:paraId="2C55DC3D">
        <w:tblPrEx>
          <w:tblCellMar>
            <w:top w:w="0" w:type="dxa"/>
            <w:left w:w="108" w:type="dxa"/>
            <w:bottom w:w="0" w:type="dxa"/>
            <w:right w:w="108" w:type="dxa"/>
          </w:tblCellMar>
        </w:tblPrEx>
        <w:trPr>
          <w:jc w:val="center"/>
        </w:trPr>
        <w:tc>
          <w:tcPr>
            <w:tcW w:w="2438"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5F654DFD">
            <w:pPr>
              <w:keepLines/>
              <w:spacing w:after="0" w:line="252" w:lineRule="auto"/>
            </w:pPr>
            <w:r>
              <w:rPr>
                <w:b/>
                <w:sz w:val="18"/>
              </w:rPr>
              <w:t>Security</w:t>
            </w:r>
          </w:p>
        </w:tc>
        <w:tc>
          <w:tcPr>
            <w:tcW w:w="6520"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4C6DD374">
            <w:pPr>
              <w:keepLines/>
              <w:spacing w:after="0" w:line="252" w:lineRule="auto"/>
            </w:pPr>
            <w:r>
              <w:rPr>
                <w:sz w:val="18"/>
              </w:rPr>
              <w:t>Profiles, roles, users, permission sets, object access</w:t>
            </w:r>
          </w:p>
        </w:tc>
      </w:tr>
      <w:tr w14:paraId="7D3B9053">
        <w:tblPrEx>
          <w:tblCellMar>
            <w:top w:w="0" w:type="dxa"/>
            <w:left w:w="108" w:type="dxa"/>
            <w:bottom w:w="0" w:type="dxa"/>
            <w:right w:w="108" w:type="dxa"/>
          </w:tblCellMar>
        </w:tblPrEx>
        <w:trPr>
          <w:jc w:val="center"/>
        </w:trPr>
        <w:tc>
          <w:tcPr>
            <w:tcW w:w="2438"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74EED47E">
            <w:pPr>
              <w:keepLines/>
              <w:spacing w:after="0" w:line="252" w:lineRule="auto"/>
            </w:pPr>
            <w:r>
              <w:rPr>
                <w:b/>
                <w:sz w:val="18"/>
              </w:rPr>
              <w:t>Communication</w:t>
            </w:r>
          </w:p>
        </w:tc>
        <w:tc>
          <w:tcPr>
            <w:tcW w:w="6520"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095AD8CB">
            <w:pPr>
              <w:keepLines/>
              <w:spacing w:after="0" w:line="252" w:lineRule="auto"/>
            </w:pPr>
            <w:r>
              <w:rPr>
                <w:sz w:val="18"/>
              </w:rPr>
              <w:t>Classic email templates and email alerts</w:t>
            </w:r>
          </w:p>
        </w:tc>
      </w:tr>
    </w:tbl>
    <w:p w14:paraId="711CC346">
      <w:pPr>
        <w:spacing w:after="20"/>
      </w:pPr>
    </w:p>
    <w:p w14:paraId="777C4FD5">
      <w:r>
        <w:br w:type="page"/>
      </w:r>
    </w:p>
    <w:p w14:paraId="770FA4DF">
      <w:pPr>
        <w:pStyle w:val="2"/>
      </w:pPr>
      <w:r>
        <w:rPr>
          <w:rFonts w:ascii="Aptos" w:hAnsi="Aptos"/>
          <w:sz w:val="21"/>
        </w:rPr>
        <w:t>2 Objectives and Implementation Scope</w:t>
      </w:r>
    </w:p>
    <w:p w14:paraId="2E350104">
      <w:pPr>
        <w:pStyle w:val="3"/>
      </w:pPr>
      <w:r>
        <w:rPr>
          <w:rFonts w:ascii="Aptos" w:hAnsi="Aptos"/>
          <w:sz w:val="21"/>
        </w:rPr>
        <w:t>2.1 Project Objectives</w:t>
      </w:r>
    </w:p>
    <w:p w14:paraId="4274AFA0">
      <w:pPr>
        <w:pStyle w:val="23"/>
        <w:spacing w:after="40" w:line="259" w:lineRule="auto"/>
      </w:pPr>
      <w:r>
        <w:t>Create a structured Salesforce data model for customers, products, orders, inventory, and campaigns.</w:t>
      </w:r>
    </w:p>
    <w:p w14:paraId="1182574F">
      <w:pPr>
        <w:pStyle w:val="23"/>
        <w:spacing w:after="40" w:line="259" w:lineRule="auto"/>
      </w:pPr>
      <w:r>
        <w:t>Maintain accurate customer, order, and stock information through UI level validation.</w:t>
      </w:r>
    </w:p>
    <w:p w14:paraId="505C1E6E">
      <w:pPr>
        <w:pStyle w:val="23"/>
        <w:spacing w:after="40" w:line="259" w:lineRule="auto"/>
      </w:pPr>
      <w:r>
        <w:t>Automate order confirmation, low stock alerts, and loyalty status updates.</w:t>
      </w:r>
    </w:p>
    <w:p w14:paraId="79084CA8">
      <w:pPr>
        <w:pStyle w:val="23"/>
        <w:spacing w:after="40" w:line="259" w:lineRule="auto"/>
      </w:pPr>
      <w:r>
        <w:t>Apply role based access so teams can work only with relevant business records.</w:t>
      </w:r>
    </w:p>
    <w:p w14:paraId="4E71BC0C">
      <w:pPr>
        <w:pStyle w:val="23"/>
        <w:spacing w:after="40" w:line="259" w:lineRule="auto"/>
      </w:pPr>
      <w:r>
        <w:t>Use Apex for order validation, total calculation, stock deduction, and bulk processing.</w:t>
      </w:r>
    </w:p>
    <w:p w14:paraId="7C47EB4D">
      <w:pPr>
        <w:pStyle w:val="3"/>
      </w:pPr>
      <w:r>
        <w:rPr>
          <w:rFonts w:ascii="Aptos" w:hAnsi="Aptos"/>
          <w:sz w:val="21"/>
        </w:rPr>
        <w:t>2.2 Current Implementation Scope</w:t>
      </w:r>
    </w:p>
    <w:tbl>
      <w:tblPr>
        <w:tblStyle w:val="12"/>
        <w:tblW w:w="0" w:type="auto"/>
        <w:jc w:val="center"/>
        <w:tblLayout w:type="fixed"/>
        <w:tblCellMar>
          <w:top w:w="0" w:type="dxa"/>
          <w:left w:w="108" w:type="dxa"/>
          <w:bottom w:w="0" w:type="dxa"/>
          <w:right w:w="108" w:type="dxa"/>
        </w:tblCellMar>
      </w:tblPr>
      <w:tblGrid>
        <w:gridCol w:w="1701"/>
        <w:gridCol w:w="4252"/>
        <w:gridCol w:w="3005"/>
      </w:tblGrid>
      <w:tr w14:paraId="2C25DD0A">
        <w:tblPrEx>
          <w:tblCellMar>
            <w:top w:w="0" w:type="dxa"/>
            <w:left w:w="108" w:type="dxa"/>
            <w:bottom w:w="0" w:type="dxa"/>
            <w:right w:w="108" w:type="dxa"/>
          </w:tblCellMar>
        </w:tblPrEx>
        <w:trPr>
          <w:tblHeader/>
          <w:jc w:val="center"/>
        </w:trPr>
        <w:tc>
          <w:tcPr>
            <w:tcW w:w="1701"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6E1AEC18">
            <w:pPr>
              <w:spacing w:after="0"/>
              <w:jc w:val="center"/>
            </w:pPr>
            <w:r>
              <w:rPr>
                <w:b/>
                <w:color w:val="FFFFFF"/>
                <w:sz w:val="18"/>
              </w:rPr>
              <w:t>Area</w:t>
            </w:r>
          </w:p>
        </w:tc>
        <w:tc>
          <w:tcPr>
            <w:tcW w:w="4252"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19E05021">
            <w:pPr>
              <w:spacing w:after="0"/>
              <w:jc w:val="center"/>
            </w:pPr>
            <w:r>
              <w:rPr>
                <w:b/>
                <w:color w:val="FFFFFF"/>
                <w:sz w:val="18"/>
              </w:rPr>
              <w:t>Included Implementation</w:t>
            </w:r>
          </w:p>
        </w:tc>
        <w:tc>
          <w:tcPr>
            <w:tcW w:w="3005"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4D6EBBC2">
            <w:pPr>
              <w:spacing w:after="0"/>
              <w:jc w:val="center"/>
            </w:pPr>
            <w:r>
              <w:rPr>
                <w:b/>
                <w:color w:val="FFFFFF"/>
                <w:sz w:val="18"/>
              </w:rPr>
              <w:t>Review Evidence</w:t>
            </w:r>
          </w:p>
        </w:tc>
      </w:tr>
      <w:tr w14:paraId="298D4C51">
        <w:tblPrEx>
          <w:tblCellMar>
            <w:top w:w="0" w:type="dxa"/>
            <w:left w:w="108" w:type="dxa"/>
            <w:bottom w:w="0" w:type="dxa"/>
            <w:right w:w="108" w:type="dxa"/>
          </w:tblCellMar>
        </w:tblPrEx>
        <w:trPr>
          <w:jc w:val="center"/>
        </w:trPr>
        <w:tc>
          <w:tcPr>
            <w:tcW w:w="1701"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439DA120">
            <w:pPr>
              <w:keepLines/>
              <w:spacing w:after="0" w:line="252" w:lineRule="auto"/>
            </w:pPr>
            <w:r>
              <w:rPr>
                <w:b/>
                <w:sz w:val="17"/>
              </w:rPr>
              <w:t>Data model</w:t>
            </w:r>
          </w:p>
        </w:tc>
        <w:tc>
          <w:tcPr>
            <w:tcW w:w="4252"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113B0FF6">
            <w:pPr>
              <w:keepLines/>
              <w:spacing w:after="0" w:line="252" w:lineRule="auto"/>
            </w:pPr>
            <w:r>
              <w:rPr>
                <w:sz w:val="17"/>
              </w:rPr>
              <w:t>Five custom objects with business fields and relationships</w:t>
            </w:r>
          </w:p>
        </w:tc>
        <w:tc>
          <w:tcPr>
            <w:tcW w:w="3005"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21E000D9">
            <w:pPr>
              <w:keepLines/>
              <w:spacing w:after="0" w:line="252" w:lineRule="auto"/>
            </w:pPr>
            <w:r>
              <w:rPr>
                <w:sz w:val="17"/>
              </w:rPr>
              <w:t>Object Manager and Schema Builder</w:t>
            </w:r>
          </w:p>
        </w:tc>
      </w:tr>
      <w:tr w14:paraId="6167AFB7">
        <w:tblPrEx>
          <w:tblCellMar>
            <w:top w:w="0" w:type="dxa"/>
            <w:left w:w="108" w:type="dxa"/>
            <w:bottom w:w="0" w:type="dxa"/>
            <w:right w:w="108" w:type="dxa"/>
          </w:tblCellMar>
        </w:tblPrEx>
        <w:trPr>
          <w:jc w:val="center"/>
        </w:trPr>
        <w:tc>
          <w:tcPr>
            <w:tcW w:w="1701"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2CB57DD8">
            <w:pPr>
              <w:keepLines/>
              <w:spacing w:after="0" w:line="252" w:lineRule="auto"/>
            </w:pPr>
            <w:r>
              <w:rPr>
                <w:b/>
                <w:sz w:val="17"/>
              </w:rPr>
              <w:t>Data quality</w:t>
            </w:r>
          </w:p>
        </w:tc>
        <w:tc>
          <w:tcPr>
            <w:tcW w:w="4252"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49A986B5">
            <w:pPr>
              <w:keepLines/>
              <w:spacing w:after="0" w:line="252" w:lineRule="auto"/>
            </w:pPr>
            <w:r>
              <w:rPr>
                <w:sz w:val="17"/>
              </w:rPr>
              <w:t>Formula fields and validation rules</w:t>
            </w:r>
          </w:p>
        </w:tc>
        <w:tc>
          <w:tcPr>
            <w:tcW w:w="3005"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07A1B349">
            <w:pPr>
              <w:keepLines/>
              <w:spacing w:after="0" w:line="252" w:lineRule="auto"/>
            </w:pPr>
            <w:r>
              <w:rPr>
                <w:sz w:val="17"/>
              </w:rPr>
              <w:t>Field and validation rule screens</w:t>
            </w:r>
          </w:p>
        </w:tc>
      </w:tr>
      <w:tr w14:paraId="44B88221">
        <w:tblPrEx>
          <w:tblCellMar>
            <w:top w:w="0" w:type="dxa"/>
            <w:left w:w="108" w:type="dxa"/>
            <w:bottom w:w="0" w:type="dxa"/>
            <w:right w:w="108" w:type="dxa"/>
          </w:tblCellMar>
        </w:tblPrEx>
        <w:trPr>
          <w:jc w:val="center"/>
        </w:trPr>
        <w:tc>
          <w:tcPr>
            <w:tcW w:w="1701"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61CCE229">
            <w:pPr>
              <w:keepLines/>
              <w:spacing w:after="0" w:line="252" w:lineRule="auto"/>
            </w:pPr>
            <w:r>
              <w:rPr>
                <w:b/>
                <w:sz w:val="17"/>
              </w:rPr>
              <w:t>Security</w:t>
            </w:r>
          </w:p>
        </w:tc>
        <w:tc>
          <w:tcPr>
            <w:tcW w:w="4252"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0C0D2134">
            <w:pPr>
              <w:keepLines/>
              <w:spacing w:after="0" w:line="252" w:lineRule="auto"/>
            </w:pPr>
            <w:r>
              <w:rPr>
                <w:sz w:val="17"/>
              </w:rPr>
              <w:t>Profile, role hierarchy, users, permission set</w:t>
            </w:r>
          </w:p>
        </w:tc>
        <w:tc>
          <w:tcPr>
            <w:tcW w:w="3005"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6EBF875A">
            <w:pPr>
              <w:keepLines/>
              <w:spacing w:after="0" w:line="252" w:lineRule="auto"/>
            </w:pPr>
            <w:r>
              <w:rPr>
                <w:sz w:val="17"/>
              </w:rPr>
              <w:t>Setup security screens</w:t>
            </w:r>
          </w:p>
        </w:tc>
      </w:tr>
      <w:tr w14:paraId="01A66436">
        <w:tblPrEx>
          <w:tblCellMar>
            <w:top w:w="0" w:type="dxa"/>
            <w:left w:w="108" w:type="dxa"/>
            <w:bottom w:w="0" w:type="dxa"/>
            <w:right w:w="108" w:type="dxa"/>
          </w:tblCellMar>
        </w:tblPrEx>
        <w:trPr>
          <w:jc w:val="center"/>
        </w:trPr>
        <w:tc>
          <w:tcPr>
            <w:tcW w:w="1701"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7564FE55">
            <w:pPr>
              <w:keepLines/>
              <w:spacing w:after="0" w:line="252" w:lineRule="auto"/>
            </w:pPr>
            <w:r>
              <w:rPr>
                <w:b/>
                <w:sz w:val="17"/>
              </w:rPr>
              <w:t>Automation</w:t>
            </w:r>
          </w:p>
        </w:tc>
        <w:tc>
          <w:tcPr>
            <w:tcW w:w="4252"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3E7DF49F">
            <w:pPr>
              <w:keepLines/>
              <w:spacing w:after="0" w:line="252" w:lineRule="auto"/>
            </w:pPr>
            <w:r>
              <w:rPr>
                <w:sz w:val="17"/>
              </w:rPr>
              <w:t>Order, stock, and loyalty flows</w:t>
            </w:r>
          </w:p>
        </w:tc>
        <w:tc>
          <w:tcPr>
            <w:tcW w:w="3005"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011E476A">
            <w:pPr>
              <w:keepLines/>
              <w:spacing w:after="0" w:line="252" w:lineRule="auto"/>
            </w:pPr>
            <w:r>
              <w:rPr>
                <w:sz w:val="17"/>
              </w:rPr>
              <w:t>Flow Builder canvases</w:t>
            </w:r>
          </w:p>
        </w:tc>
      </w:tr>
      <w:tr w14:paraId="607A8327">
        <w:tblPrEx>
          <w:tblCellMar>
            <w:top w:w="0" w:type="dxa"/>
            <w:left w:w="108" w:type="dxa"/>
            <w:bottom w:w="0" w:type="dxa"/>
            <w:right w:w="108" w:type="dxa"/>
          </w:tblCellMar>
        </w:tblPrEx>
        <w:trPr>
          <w:jc w:val="center"/>
        </w:trPr>
        <w:tc>
          <w:tcPr>
            <w:tcW w:w="1701"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675F0FA8">
            <w:pPr>
              <w:keepLines/>
              <w:spacing w:after="0" w:line="252" w:lineRule="auto"/>
            </w:pPr>
            <w:r>
              <w:rPr>
                <w:b/>
                <w:sz w:val="17"/>
              </w:rPr>
              <w:t>Development</w:t>
            </w:r>
          </w:p>
        </w:tc>
        <w:tc>
          <w:tcPr>
            <w:tcW w:w="4252"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44E89388">
            <w:pPr>
              <w:keepLines/>
              <w:spacing w:after="0" w:line="252" w:lineRule="auto"/>
            </w:pPr>
            <w:r>
              <w:rPr>
                <w:sz w:val="17"/>
              </w:rPr>
              <w:t>Handler, triggers, batch, and scheduler</w:t>
            </w:r>
          </w:p>
        </w:tc>
        <w:tc>
          <w:tcPr>
            <w:tcW w:w="3005"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29709E6D">
            <w:pPr>
              <w:keepLines/>
              <w:spacing w:after="0" w:line="252" w:lineRule="auto"/>
            </w:pPr>
            <w:r>
              <w:rPr>
                <w:sz w:val="17"/>
              </w:rPr>
              <w:t>Apex class and trigger screens</w:t>
            </w:r>
          </w:p>
        </w:tc>
      </w:tr>
      <w:tr w14:paraId="4B3B191A">
        <w:tblPrEx>
          <w:tblCellMar>
            <w:top w:w="0" w:type="dxa"/>
            <w:left w:w="108" w:type="dxa"/>
            <w:bottom w:w="0" w:type="dxa"/>
            <w:right w:w="108" w:type="dxa"/>
          </w:tblCellMar>
        </w:tblPrEx>
        <w:trPr>
          <w:jc w:val="center"/>
        </w:trPr>
        <w:tc>
          <w:tcPr>
            <w:tcW w:w="1701"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57065AEA">
            <w:pPr>
              <w:keepLines/>
              <w:spacing w:after="0" w:line="252" w:lineRule="auto"/>
            </w:pPr>
            <w:r>
              <w:rPr>
                <w:b/>
                <w:sz w:val="17"/>
              </w:rPr>
              <w:t>Testing</w:t>
            </w:r>
          </w:p>
        </w:tc>
        <w:tc>
          <w:tcPr>
            <w:tcW w:w="4252"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29DAA47E">
            <w:pPr>
              <w:keepLines/>
              <w:spacing w:after="0" w:line="252" w:lineRule="auto"/>
            </w:pPr>
            <w:r>
              <w:rPr>
                <w:sz w:val="17"/>
              </w:rPr>
              <w:t>Sample records, error messages, updates, and emails</w:t>
            </w:r>
          </w:p>
        </w:tc>
        <w:tc>
          <w:tcPr>
            <w:tcW w:w="3005"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43E53550">
            <w:pPr>
              <w:keepLines/>
              <w:spacing w:after="0" w:line="252" w:lineRule="auto"/>
            </w:pPr>
            <w:r>
              <w:rPr>
                <w:sz w:val="17"/>
              </w:rPr>
              <w:t>Lightning records and test results</w:t>
            </w:r>
          </w:p>
        </w:tc>
      </w:tr>
    </w:tbl>
    <w:p w14:paraId="353EC886">
      <w:pPr>
        <w:spacing w:after="20"/>
      </w:pPr>
    </w:p>
    <w:p w14:paraId="449F7A7F">
      <w:r>
        <w:br w:type="page"/>
      </w:r>
    </w:p>
    <w:p w14:paraId="352B2E5B">
      <w:pPr>
        <w:pStyle w:val="2"/>
      </w:pPr>
      <w:r>
        <w:rPr>
          <w:rFonts w:ascii="Aptos" w:hAnsi="Aptos"/>
          <w:sz w:val="21"/>
        </w:rPr>
        <w:t>3 Requirement Analysis and Data Model</w:t>
      </w:r>
    </w:p>
    <w:p w14:paraId="4F20013F">
      <w:pPr>
        <w:spacing w:after="120"/>
      </w:pPr>
      <w:r>
        <w:t>The data model separates master data from transaction data. Customer and product records store reusable business information. Orders capture transactions, inventory records track stock by product, and marketing campaigns connect promotional activity with customers.</w:t>
      </w:r>
    </w:p>
    <w:tbl>
      <w:tblPr>
        <w:tblStyle w:val="12"/>
        <w:tblW w:w="0" w:type="auto"/>
        <w:jc w:val="center"/>
        <w:tblLayout w:type="fixed"/>
        <w:tblCellMar>
          <w:top w:w="0" w:type="dxa"/>
          <w:left w:w="108" w:type="dxa"/>
          <w:bottom w:w="0" w:type="dxa"/>
          <w:right w:w="108" w:type="dxa"/>
        </w:tblCellMar>
      </w:tblPr>
      <w:tblGrid>
        <w:gridCol w:w="2268"/>
        <w:gridCol w:w="3628"/>
        <w:gridCol w:w="3061"/>
      </w:tblGrid>
      <w:tr w14:paraId="687D1177">
        <w:tblPrEx>
          <w:tblCellMar>
            <w:top w:w="0" w:type="dxa"/>
            <w:left w:w="108" w:type="dxa"/>
            <w:bottom w:w="0" w:type="dxa"/>
            <w:right w:w="108" w:type="dxa"/>
          </w:tblCellMar>
        </w:tblPrEx>
        <w:trPr>
          <w:tblHeader/>
          <w:jc w:val="center"/>
        </w:trPr>
        <w:tc>
          <w:tcPr>
            <w:tcW w:w="2268"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5504E85D">
            <w:pPr>
              <w:spacing w:after="0"/>
              <w:jc w:val="center"/>
            </w:pPr>
            <w:r>
              <w:rPr>
                <w:b/>
                <w:color w:val="FFFFFF"/>
                <w:sz w:val="18"/>
              </w:rPr>
              <w:t>Custom Object</w:t>
            </w:r>
          </w:p>
        </w:tc>
        <w:tc>
          <w:tcPr>
            <w:tcW w:w="3628"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38531047">
            <w:pPr>
              <w:spacing w:after="0"/>
              <w:jc w:val="center"/>
            </w:pPr>
            <w:r>
              <w:rPr>
                <w:b/>
                <w:color w:val="FFFFFF"/>
                <w:sz w:val="18"/>
              </w:rPr>
              <w:t>Key Fields</w:t>
            </w:r>
          </w:p>
        </w:tc>
        <w:tc>
          <w:tcPr>
            <w:tcW w:w="3061"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65A43B1F">
            <w:pPr>
              <w:spacing w:after="0"/>
              <w:jc w:val="center"/>
            </w:pPr>
            <w:r>
              <w:rPr>
                <w:b/>
                <w:color w:val="FFFFFF"/>
                <w:sz w:val="18"/>
              </w:rPr>
              <w:t>Business Purpose</w:t>
            </w:r>
          </w:p>
        </w:tc>
      </w:tr>
      <w:tr w14:paraId="2AEC3E18">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2113F014">
            <w:pPr>
              <w:keepLines/>
              <w:spacing w:after="0" w:line="252" w:lineRule="auto"/>
            </w:pPr>
            <w:r>
              <w:rPr>
                <w:b/>
                <w:sz w:val="17"/>
              </w:rPr>
              <w:t>HandsMen Customer</w:t>
            </w:r>
          </w:p>
        </w:tc>
        <w:tc>
          <w:tcPr>
            <w:tcW w:w="3628"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14EDEDAF">
            <w:pPr>
              <w:keepLines/>
              <w:spacing w:after="0" w:line="252" w:lineRule="auto"/>
            </w:pPr>
            <w:r>
              <w:rPr>
                <w:sz w:val="17"/>
              </w:rPr>
              <w:t>Name, First Name, Last Name, Email, Phone, Loyalty Status, Total Purchases</w:t>
            </w:r>
          </w:p>
        </w:tc>
        <w:tc>
          <w:tcPr>
            <w:tcW w:w="3061"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06C411D1">
            <w:pPr>
              <w:keepLines/>
              <w:spacing w:after="0" w:line="252" w:lineRule="auto"/>
            </w:pPr>
            <w:r>
              <w:rPr>
                <w:sz w:val="17"/>
              </w:rPr>
              <w:t>Stores customer identity, contact, and loyalty details.</w:t>
            </w:r>
          </w:p>
        </w:tc>
      </w:tr>
      <w:tr w14:paraId="65D42359">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4416D6EA">
            <w:pPr>
              <w:keepLines/>
              <w:spacing w:after="0" w:line="252" w:lineRule="auto"/>
            </w:pPr>
            <w:r>
              <w:rPr>
                <w:b/>
                <w:sz w:val="17"/>
              </w:rPr>
              <w:t>HandsMen Product</w:t>
            </w:r>
          </w:p>
        </w:tc>
        <w:tc>
          <w:tcPr>
            <w:tcW w:w="3628"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3B3FB1B0">
            <w:pPr>
              <w:keepLines/>
              <w:spacing w:after="0" w:line="252" w:lineRule="auto"/>
            </w:pPr>
            <w:r>
              <w:rPr>
                <w:sz w:val="17"/>
              </w:rPr>
              <w:t>Name, SKU, Price, Stock Quantity</w:t>
            </w:r>
          </w:p>
        </w:tc>
        <w:tc>
          <w:tcPr>
            <w:tcW w:w="3061"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15908F3F">
            <w:pPr>
              <w:keepLines/>
              <w:spacing w:after="0" w:line="252" w:lineRule="auto"/>
            </w:pPr>
            <w:r>
              <w:rPr>
                <w:sz w:val="17"/>
              </w:rPr>
              <w:t>Stores the product catalogue and pricing.</w:t>
            </w:r>
          </w:p>
        </w:tc>
      </w:tr>
      <w:tr w14:paraId="0E8867AB">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165D07C5">
            <w:pPr>
              <w:keepLines/>
              <w:spacing w:after="0" w:line="252" w:lineRule="auto"/>
            </w:pPr>
            <w:r>
              <w:rPr>
                <w:b/>
                <w:sz w:val="17"/>
              </w:rPr>
              <w:t>HandsMen Order</w:t>
            </w:r>
          </w:p>
        </w:tc>
        <w:tc>
          <w:tcPr>
            <w:tcW w:w="3628"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09FFBC67">
            <w:pPr>
              <w:keepLines/>
              <w:spacing w:after="0" w:line="252" w:lineRule="auto"/>
            </w:pPr>
            <w:r>
              <w:rPr>
                <w:sz w:val="17"/>
              </w:rPr>
              <w:t>Order Number, Status, Quantity, Total Amount, Customer, Product</w:t>
            </w:r>
          </w:p>
        </w:tc>
        <w:tc>
          <w:tcPr>
            <w:tcW w:w="3061"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32EB78DC">
            <w:pPr>
              <w:keepLines/>
              <w:spacing w:after="0" w:line="252" w:lineRule="auto"/>
            </w:pPr>
            <w:r>
              <w:rPr>
                <w:sz w:val="17"/>
              </w:rPr>
              <w:t>Captures customer purchases and order status.</w:t>
            </w:r>
          </w:p>
        </w:tc>
      </w:tr>
      <w:tr w14:paraId="08888D92">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21FDB323">
            <w:pPr>
              <w:keepLines/>
              <w:spacing w:after="0" w:line="252" w:lineRule="auto"/>
            </w:pPr>
            <w:r>
              <w:rPr>
                <w:b/>
                <w:sz w:val="17"/>
              </w:rPr>
              <w:t>Inventory</w:t>
            </w:r>
          </w:p>
        </w:tc>
        <w:tc>
          <w:tcPr>
            <w:tcW w:w="3628"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1CCDF90B">
            <w:pPr>
              <w:keepLines/>
              <w:spacing w:after="0" w:line="252" w:lineRule="auto"/>
            </w:pPr>
            <w:r>
              <w:rPr>
                <w:sz w:val="17"/>
              </w:rPr>
              <w:t>Inventory Number, Warehouse, Stock Quantity, Product</w:t>
            </w:r>
          </w:p>
        </w:tc>
        <w:tc>
          <w:tcPr>
            <w:tcW w:w="3061"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24D7DEBC">
            <w:pPr>
              <w:keepLines/>
              <w:spacing w:after="0" w:line="252" w:lineRule="auto"/>
            </w:pPr>
            <w:r>
              <w:rPr>
                <w:sz w:val="17"/>
              </w:rPr>
              <w:t>Tracks stock levels for each product.</w:t>
            </w:r>
          </w:p>
        </w:tc>
      </w:tr>
      <w:tr w14:paraId="62B68D97">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79ABC126">
            <w:pPr>
              <w:keepLines/>
              <w:spacing w:after="0" w:line="252" w:lineRule="auto"/>
            </w:pPr>
            <w:r>
              <w:rPr>
                <w:b/>
                <w:sz w:val="17"/>
              </w:rPr>
              <w:t>Marketing Campaign</w:t>
            </w:r>
          </w:p>
        </w:tc>
        <w:tc>
          <w:tcPr>
            <w:tcW w:w="3628"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4D1DC7F7">
            <w:pPr>
              <w:keepLines/>
              <w:spacing w:after="0" w:line="252" w:lineRule="auto"/>
            </w:pPr>
            <w:r>
              <w:rPr>
                <w:sz w:val="17"/>
              </w:rPr>
              <w:t>Campaign Number, Start Date, End Date, Customer</w:t>
            </w:r>
          </w:p>
        </w:tc>
        <w:tc>
          <w:tcPr>
            <w:tcW w:w="3061"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0A8D1DA2">
            <w:pPr>
              <w:keepLines/>
              <w:spacing w:after="0" w:line="252" w:lineRule="auto"/>
            </w:pPr>
            <w:r>
              <w:rPr>
                <w:sz w:val="17"/>
              </w:rPr>
              <w:t>Stores promotional campaigns and customer association.</w:t>
            </w:r>
          </w:p>
        </w:tc>
      </w:tr>
    </w:tbl>
    <w:p w14:paraId="51893207">
      <w:pPr>
        <w:spacing w:after="20"/>
      </w:pPr>
    </w:p>
    <w:p w14:paraId="5ABBC07D">
      <w:pPr>
        <w:spacing w:after="160"/>
        <w:jc w:val="center"/>
        <w:rPr>
          <w:i/>
          <w:sz w:val="18"/>
        </w:rPr>
      </w:pPr>
      <w:r>
        <w:drawing>
          <wp:inline distT="0" distB="0" distL="114300" distR="114300">
            <wp:extent cx="6116955" cy="2230120"/>
            <wp:effectExtent l="0" t="0" r="4445" b="508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7"/>
                    <a:stretch>
                      <a:fillRect/>
                    </a:stretch>
                  </pic:blipFill>
                  <pic:spPr>
                    <a:xfrm>
                      <a:off x="0" y="0"/>
                      <a:ext cx="6116955" cy="2230120"/>
                    </a:xfrm>
                    <a:prstGeom prst="rect">
                      <a:avLst/>
                    </a:prstGeom>
                    <a:noFill/>
                    <a:ln>
                      <a:noFill/>
                    </a:ln>
                  </pic:spPr>
                </pic:pic>
              </a:graphicData>
            </a:graphic>
          </wp:inline>
        </w:drawing>
      </w:r>
    </w:p>
    <w:p w14:paraId="270C1BEE">
      <w:pPr>
        <w:spacing w:after="160"/>
        <w:jc w:val="center"/>
        <w:rPr>
          <w:rFonts w:ascii="Times New Roman" w:hAnsi="Times New Roman" w:cs="Times New Roman"/>
          <w:i/>
          <w:sz w:val="18"/>
        </w:rPr>
      </w:pPr>
      <w:r>
        <w:rPr>
          <w:rFonts w:ascii="Times New Roman" w:hAnsi="Times New Roman" w:cs="Times New Roman"/>
          <w:i/>
          <w:sz w:val="18"/>
        </w:rPr>
        <w:t>Figure 1 HandsMen Customer object fields including email phone loyalty status and total purchases</w:t>
      </w:r>
    </w:p>
    <w:p w14:paraId="3A63E5A0">
      <w:pPr>
        <w:spacing w:after="160"/>
        <w:jc w:val="center"/>
        <w:rPr>
          <w:rFonts w:ascii="Times New Roman" w:hAnsi="Times New Roman" w:cs="Times New Roman"/>
          <w:i/>
          <w:sz w:val="18"/>
        </w:rPr>
      </w:pPr>
    </w:p>
    <w:p w14:paraId="137E5A4C">
      <w:pPr>
        <w:spacing w:after="160"/>
        <w:jc w:val="both"/>
        <w:rPr>
          <w:i/>
          <w:sz w:val="18"/>
        </w:rPr>
      </w:pPr>
      <w:r>
        <w:drawing>
          <wp:inline distT="0" distB="0" distL="114300" distR="114300">
            <wp:extent cx="6104255" cy="2512695"/>
            <wp:effectExtent l="0" t="0" r="4445" b="1905"/>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8"/>
                    <a:stretch>
                      <a:fillRect/>
                    </a:stretch>
                  </pic:blipFill>
                  <pic:spPr>
                    <a:xfrm>
                      <a:off x="0" y="0"/>
                      <a:ext cx="6104255" cy="2512695"/>
                    </a:xfrm>
                    <a:prstGeom prst="rect">
                      <a:avLst/>
                    </a:prstGeom>
                    <a:noFill/>
                    <a:ln>
                      <a:noFill/>
                    </a:ln>
                  </pic:spPr>
                </pic:pic>
              </a:graphicData>
            </a:graphic>
          </wp:inline>
        </w:drawing>
      </w:r>
    </w:p>
    <w:p w14:paraId="3E7BF583">
      <w:pPr>
        <w:spacing w:after="160"/>
        <w:jc w:val="center"/>
      </w:pPr>
      <w:r>
        <w:rPr>
          <w:rFonts w:ascii="Times New Roman" w:hAnsi="Times New Roman" w:cs="Times New Roman"/>
          <w:i/>
          <w:sz w:val="18"/>
        </w:rPr>
        <w:t>Figure 2 HandsMen Product object fields including SKU price and stock quantity</w:t>
      </w:r>
    </w:p>
    <w:p w14:paraId="5CF46E76">
      <w:pPr>
        <w:spacing w:after="160"/>
        <w:jc w:val="center"/>
        <w:rPr>
          <w:i/>
          <w:sz w:val="18"/>
        </w:rPr>
      </w:pPr>
      <w:r>
        <w:drawing>
          <wp:inline distT="0" distB="0" distL="114300" distR="114300">
            <wp:extent cx="6113780" cy="2865120"/>
            <wp:effectExtent l="0" t="0" r="7620" b="5080"/>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
                    <pic:cNvPicPr>
                      <a:picLocks noChangeAspect="1"/>
                    </pic:cNvPicPr>
                  </pic:nvPicPr>
                  <pic:blipFill>
                    <a:blip r:embed="rId9"/>
                    <a:stretch>
                      <a:fillRect/>
                    </a:stretch>
                  </pic:blipFill>
                  <pic:spPr>
                    <a:xfrm>
                      <a:off x="0" y="0"/>
                      <a:ext cx="6113780" cy="2865120"/>
                    </a:xfrm>
                    <a:prstGeom prst="rect">
                      <a:avLst/>
                    </a:prstGeom>
                    <a:noFill/>
                    <a:ln>
                      <a:noFill/>
                    </a:ln>
                  </pic:spPr>
                </pic:pic>
              </a:graphicData>
            </a:graphic>
          </wp:inline>
        </w:drawing>
      </w:r>
    </w:p>
    <w:p w14:paraId="61D4D2DE">
      <w:pPr>
        <w:spacing w:after="160"/>
        <w:jc w:val="both"/>
        <w:rPr>
          <w:rFonts w:ascii="Times New Roman" w:hAnsi="Times New Roman" w:cs="Times New Roman"/>
          <w:i/>
          <w:sz w:val="18"/>
        </w:rPr>
      </w:pPr>
      <w:r>
        <w:rPr>
          <w:rFonts w:ascii="Times New Roman" w:hAnsi="Times New Roman" w:cs="Times New Roman"/>
          <w:i/>
          <w:sz w:val="18"/>
        </w:rPr>
        <w:t>Figure 3 HandsMen Order object fields and relationships including status quantity total amount customer and product</w:t>
      </w:r>
    </w:p>
    <w:p w14:paraId="384D7099">
      <w:pPr>
        <w:spacing w:after="160"/>
        <w:jc w:val="both"/>
        <w:rPr>
          <w:rFonts w:ascii="Times New Roman" w:hAnsi="Times New Roman" w:cs="Times New Roman"/>
          <w:i/>
          <w:sz w:val="18"/>
        </w:rPr>
      </w:pPr>
    </w:p>
    <w:p w14:paraId="354CBD35">
      <w:pPr>
        <w:spacing w:after="160"/>
        <w:jc w:val="center"/>
      </w:pPr>
      <w:r>
        <w:drawing>
          <wp:inline distT="0" distB="0" distL="114300" distR="114300">
            <wp:extent cx="6118225" cy="2558415"/>
            <wp:effectExtent l="0" t="0" r="3175" b="6985"/>
            <wp:docPr id="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
                    <pic:cNvPicPr>
                      <a:picLocks noChangeAspect="1"/>
                    </pic:cNvPicPr>
                  </pic:nvPicPr>
                  <pic:blipFill>
                    <a:blip r:embed="rId10"/>
                    <a:stretch>
                      <a:fillRect/>
                    </a:stretch>
                  </pic:blipFill>
                  <pic:spPr>
                    <a:xfrm>
                      <a:off x="0" y="0"/>
                      <a:ext cx="6118225" cy="2558415"/>
                    </a:xfrm>
                    <a:prstGeom prst="rect">
                      <a:avLst/>
                    </a:prstGeom>
                    <a:noFill/>
                    <a:ln>
                      <a:noFill/>
                    </a:ln>
                  </pic:spPr>
                </pic:pic>
              </a:graphicData>
            </a:graphic>
          </wp:inline>
        </w:drawing>
      </w:r>
    </w:p>
    <w:p w14:paraId="74682817">
      <w:pPr>
        <w:spacing w:after="160"/>
        <w:jc w:val="center"/>
        <w:rPr>
          <w:rFonts w:ascii="Times New Roman" w:hAnsi="Times New Roman" w:cs="Times New Roman"/>
          <w:i/>
          <w:sz w:val="18"/>
        </w:rPr>
      </w:pPr>
      <w:r>
        <w:rPr>
          <w:rFonts w:ascii="Times New Roman" w:hAnsi="Times New Roman" w:cs="Times New Roman"/>
          <w:i/>
          <w:sz w:val="18"/>
        </w:rPr>
        <w:t>Figure 4  Inventory object fields and relationship including warehouse stock quantity and related product</w:t>
      </w:r>
    </w:p>
    <w:p w14:paraId="194F11CD">
      <w:pPr>
        <w:spacing w:after="160"/>
        <w:jc w:val="center"/>
        <w:rPr>
          <w:rFonts w:ascii="Times New Roman" w:hAnsi="Times New Roman" w:cs="Times New Roman"/>
          <w:i/>
          <w:sz w:val="18"/>
        </w:rPr>
      </w:pPr>
    </w:p>
    <w:p w14:paraId="0FAE5B28">
      <w:pPr>
        <w:spacing w:after="160"/>
        <w:jc w:val="center"/>
        <w:rPr>
          <w:i/>
          <w:sz w:val="18"/>
        </w:rPr>
      </w:pPr>
      <w:r>
        <w:drawing>
          <wp:inline distT="0" distB="0" distL="114300" distR="114300">
            <wp:extent cx="6118860" cy="2381250"/>
            <wp:effectExtent l="0" t="0" r="2540" b="6350"/>
            <wp:docPr id="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6"/>
                    <pic:cNvPicPr>
                      <a:picLocks noChangeAspect="1"/>
                    </pic:cNvPicPr>
                  </pic:nvPicPr>
                  <pic:blipFill>
                    <a:blip r:embed="rId11"/>
                    <a:stretch>
                      <a:fillRect/>
                    </a:stretch>
                  </pic:blipFill>
                  <pic:spPr>
                    <a:xfrm>
                      <a:off x="0" y="0"/>
                      <a:ext cx="6118860" cy="2381250"/>
                    </a:xfrm>
                    <a:prstGeom prst="rect">
                      <a:avLst/>
                    </a:prstGeom>
                    <a:noFill/>
                    <a:ln>
                      <a:noFill/>
                    </a:ln>
                  </pic:spPr>
                </pic:pic>
              </a:graphicData>
            </a:graphic>
          </wp:inline>
        </w:drawing>
      </w:r>
    </w:p>
    <w:p w14:paraId="0ED369C4">
      <w:pPr>
        <w:spacing w:after="160"/>
        <w:jc w:val="center"/>
        <w:rPr>
          <w:rFonts w:ascii="Times New Roman" w:hAnsi="Times New Roman" w:cs="Times New Roman"/>
        </w:rPr>
      </w:pPr>
      <w:r>
        <w:rPr>
          <w:rFonts w:ascii="Times New Roman" w:hAnsi="Times New Roman" w:cs="Times New Roman"/>
          <w:i/>
          <w:sz w:val="18"/>
        </w:rPr>
        <w:t>Figure 6 Marketing Campaign object fields and relationship including campaign dates and related customer</w:t>
      </w:r>
    </w:p>
    <w:p w14:paraId="5F8D368E">
      <w:r>
        <w:br w:type="page"/>
      </w:r>
    </w:p>
    <w:p w14:paraId="4772C1D3">
      <w:pPr>
        <w:pStyle w:val="2"/>
      </w:pPr>
      <w:r>
        <w:rPr>
          <w:rFonts w:ascii="Aptos" w:hAnsi="Aptos"/>
          <w:sz w:val="21"/>
        </w:rPr>
        <w:t>3.1 Relationships and Important Fields</w:t>
      </w:r>
    </w:p>
    <w:tbl>
      <w:tblPr>
        <w:tblStyle w:val="12"/>
        <w:tblW w:w="0" w:type="auto"/>
        <w:jc w:val="center"/>
        <w:tblLayout w:type="fixed"/>
        <w:tblCellMar>
          <w:top w:w="0" w:type="dxa"/>
          <w:left w:w="108" w:type="dxa"/>
          <w:bottom w:w="0" w:type="dxa"/>
          <w:right w:w="108" w:type="dxa"/>
        </w:tblCellMar>
      </w:tblPr>
      <w:tblGrid>
        <w:gridCol w:w="2098"/>
        <w:gridCol w:w="1417"/>
        <w:gridCol w:w="2098"/>
        <w:gridCol w:w="3345"/>
      </w:tblGrid>
      <w:tr w14:paraId="1D0995EC">
        <w:tblPrEx>
          <w:tblCellMar>
            <w:top w:w="0" w:type="dxa"/>
            <w:left w:w="108" w:type="dxa"/>
            <w:bottom w:w="0" w:type="dxa"/>
            <w:right w:w="108" w:type="dxa"/>
          </w:tblCellMar>
        </w:tblPrEx>
        <w:trPr>
          <w:tblHeader/>
          <w:jc w:val="center"/>
        </w:trPr>
        <w:tc>
          <w:tcPr>
            <w:tcW w:w="2098"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18828622">
            <w:pPr>
              <w:spacing w:after="0"/>
              <w:jc w:val="center"/>
            </w:pPr>
            <w:r>
              <w:rPr>
                <w:b/>
                <w:color w:val="FFFFFF"/>
                <w:sz w:val="18"/>
              </w:rPr>
              <w:t>Child Object</w:t>
            </w:r>
          </w:p>
        </w:tc>
        <w:tc>
          <w:tcPr>
            <w:tcW w:w="1417"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62608EF5">
            <w:pPr>
              <w:spacing w:after="0"/>
              <w:jc w:val="center"/>
            </w:pPr>
            <w:r>
              <w:rPr>
                <w:b/>
                <w:color w:val="FFFFFF"/>
                <w:sz w:val="18"/>
              </w:rPr>
              <w:t>Relationship</w:t>
            </w:r>
          </w:p>
        </w:tc>
        <w:tc>
          <w:tcPr>
            <w:tcW w:w="2098"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2D592738">
            <w:pPr>
              <w:spacing w:after="0"/>
              <w:jc w:val="center"/>
            </w:pPr>
            <w:r>
              <w:rPr>
                <w:b/>
                <w:color w:val="FFFFFF"/>
                <w:sz w:val="18"/>
              </w:rPr>
              <w:t>Related Object</w:t>
            </w:r>
          </w:p>
        </w:tc>
        <w:tc>
          <w:tcPr>
            <w:tcW w:w="3345"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50425D7E">
            <w:pPr>
              <w:spacing w:after="0"/>
              <w:jc w:val="center"/>
            </w:pPr>
            <w:r>
              <w:rPr>
                <w:b/>
                <w:color w:val="FFFFFF"/>
                <w:sz w:val="18"/>
              </w:rPr>
              <w:t>Purpose</w:t>
            </w:r>
          </w:p>
        </w:tc>
      </w:tr>
      <w:tr w14:paraId="108B65E5">
        <w:tblPrEx>
          <w:tblCellMar>
            <w:top w:w="0" w:type="dxa"/>
            <w:left w:w="108" w:type="dxa"/>
            <w:bottom w:w="0" w:type="dxa"/>
            <w:right w:w="108" w:type="dxa"/>
          </w:tblCellMar>
        </w:tblPrEx>
        <w:trPr>
          <w:jc w:val="center"/>
        </w:trPr>
        <w:tc>
          <w:tcPr>
            <w:tcW w:w="2098"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13C94ED6">
            <w:pPr>
              <w:keepLines/>
              <w:spacing w:after="0" w:line="252" w:lineRule="auto"/>
            </w:pPr>
            <w:r>
              <w:rPr>
                <w:b/>
                <w:sz w:val="17"/>
              </w:rPr>
              <w:t>Marketing Campaign</w:t>
            </w:r>
          </w:p>
        </w:tc>
        <w:tc>
          <w:tcPr>
            <w:tcW w:w="1417"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2CE221E3">
            <w:pPr>
              <w:keepLines/>
              <w:spacing w:after="0" w:line="252" w:lineRule="auto"/>
            </w:pPr>
            <w:r>
              <w:rPr>
                <w:sz w:val="17"/>
              </w:rPr>
              <w:t>Lookup</w:t>
            </w:r>
          </w:p>
        </w:tc>
        <w:tc>
          <w:tcPr>
            <w:tcW w:w="2098"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7A3AD981">
            <w:pPr>
              <w:keepLines/>
              <w:spacing w:after="0" w:line="252" w:lineRule="auto"/>
            </w:pPr>
            <w:r>
              <w:rPr>
                <w:sz w:val="17"/>
              </w:rPr>
              <w:t>HandsMen Customer</w:t>
            </w:r>
          </w:p>
        </w:tc>
        <w:tc>
          <w:tcPr>
            <w:tcW w:w="3345"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3EB7141D">
            <w:pPr>
              <w:keepLines/>
              <w:spacing w:after="0" w:line="252" w:lineRule="auto"/>
            </w:pPr>
            <w:r>
              <w:rPr>
                <w:sz w:val="17"/>
              </w:rPr>
              <w:t>Associates a campaign with a customer.</w:t>
            </w:r>
          </w:p>
        </w:tc>
      </w:tr>
      <w:tr w14:paraId="36C58C77">
        <w:tblPrEx>
          <w:tblCellMar>
            <w:top w:w="0" w:type="dxa"/>
            <w:left w:w="108" w:type="dxa"/>
            <w:bottom w:w="0" w:type="dxa"/>
            <w:right w:w="108" w:type="dxa"/>
          </w:tblCellMar>
        </w:tblPrEx>
        <w:trPr>
          <w:jc w:val="center"/>
        </w:trPr>
        <w:tc>
          <w:tcPr>
            <w:tcW w:w="2098"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4ED0AEFF">
            <w:pPr>
              <w:keepLines/>
              <w:spacing w:after="0" w:line="252" w:lineRule="auto"/>
            </w:pPr>
            <w:r>
              <w:rPr>
                <w:b/>
                <w:sz w:val="17"/>
              </w:rPr>
              <w:t>HandsMen Product</w:t>
            </w:r>
          </w:p>
        </w:tc>
        <w:tc>
          <w:tcPr>
            <w:tcW w:w="1417"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36D65E4E">
            <w:pPr>
              <w:keepLines/>
              <w:spacing w:after="0" w:line="252" w:lineRule="auto"/>
            </w:pPr>
            <w:r>
              <w:rPr>
                <w:sz w:val="17"/>
              </w:rPr>
              <w:t>Lookup</w:t>
            </w:r>
          </w:p>
        </w:tc>
        <w:tc>
          <w:tcPr>
            <w:tcW w:w="2098"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58EC9EDE">
            <w:pPr>
              <w:keepLines/>
              <w:spacing w:after="0" w:line="252" w:lineRule="auto"/>
            </w:pPr>
            <w:r>
              <w:rPr>
                <w:sz w:val="17"/>
              </w:rPr>
              <w:t>HandsMen Order</w:t>
            </w:r>
          </w:p>
        </w:tc>
        <w:tc>
          <w:tcPr>
            <w:tcW w:w="3345"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08977DE6">
            <w:pPr>
              <w:keepLines/>
              <w:spacing w:after="0" w:line="252" w:lineRule="auto"/>
            </w:pPr>
            <w:r>
              <w:rPr>
                <w:sz w:val="17"/>
              </w:rPr>
              <w:t>Connects product information to an order as documented.</w:t>
            </w:r>
          </w:p>
        </w:tc>
      </w:tr>
      <w:tr w14:paraId="40137ADC">
        <w:tblPrEx>
          <w:tblCellMar>
            <w:top w:w="0" w:type="dxa"/>
            <w:left w:w="108" w:type="dxa"/>
            <w:bottom w:w="0" w:type="dxa"/>
            <w:right w:w="108" w:type="dxa"/>
          </w:tblCellMar>
        </w:tblPrEx>
        <w:trPr>
          <w:jc w:val="center"/>
        </w:trPr>
        <w:tc>
          <w:tcPr>
            <w:tcW w:w="2098"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53AA75A4">
            <w:pPr>
              <w:keepLines/>
              <w:spacing w:after="0" w:line="252" w:lineRule="auto"/>
            </w:pPr>
            <w:r>
              <w:rPr>
                <w:b/>
                <w:sz w:val="17"/>
              </w:rPr>
              <w:t>HandsMen Order</w:t>
            </w:r>
          </w:p>
        </w:tc>
        <w:tc>
          <w:tcPr>
            <w:tcW w:w="1417"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4D6FE833">
            <w:pPr>
              <w:keepLines/>
              <w:spacing w:after="0" w:line="252" w:lineRule="auto"/>
            </w:pPr>
            <w:r>
              <w:rPr>
                <w:sz w:val="17"/>
              </w:rPr>
              <w:t>Lookup</w:t>
            </w:r>
          </w:p>
        </w:tc>
        <w:tc>
          <w:tcPr>
            <w:tcW w:w="2098"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592BBB47">
            <w:pPr>
              <w:keepLines/>
              <w:spacing w:after="0" w:line="252" w:lineRule="auto"/>
            </w:pPr>
            <w:r>
              <w:rPr>
                <w:sz w:val="17"/>
              </w:rPr>
              <w:t>HandsMen Customer</w:t>
            </w:r>
          </w:p>
        </w:tc>
        <w:tc>
          <w:tcPr>
            <w:tcW w:w="3345"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7DBC68F5">
            <w:pPr>
              <w:keepLines/>
              <w:spacing w:after="0" w:line="252" w:lineRule="auto"/>
            </w:pPr>
            <w:r>
              <w:rPr>
                <w:sz w:val="17"/>
              </w:rPr>
              <w:t>Links each order to the purchasing customer.</w:t>
            </w:r>
          </w:p>
        </w:tc>
      </w:tr>
      <w:tr w14:paraId="0B5233BE">
        <w:tblPrEx>
          <w:tblCellMar>
            <w:top w:w="0" w:type="dxa"/>
            <w:left w:w="108" w:type="dxa"/>
            <w:bottom w:w="0" w:type="dxa"/>
            <w:right w:w="108" w:type="dxa"/>
          </w:tblCellMar>
        </w:tblPrEx>
        <w:trPr>
          <w:jc w:val="center"/>
        </w:trPr>
        <w:tc>
          <w:tcPr>
            <w:tcW w:w="2098"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465D2D80">
            <w:pPr>
              <w:keepLines/>
              <w:spacing w:after="0" w:line="252" w:lineRule="auto"/>
            </w:pPr>
            <w:r>
              <w:rPr>
                <w:b/>
                <w:sz w:val="17"/>
              </w:rPr>
              <w:t>Inventory</w:t>
            </w:r>
          </w:p>
        </w:tc>
        <w:tc>
          <w:tcPr>
            <w:tcW w:w="1417"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7FA770B2">
            <w:pPr>
              <w:keepLines/>
              <w:spacing w:after="0" w:line="252" w:lineRule="auto"/>
            </w:pPr>
            <w:r>
              <w:rPr>
                <w:sz w:val="17"/>
              </w:rPr>
              <w:t>Master Detail</w:t>
            </w:r>
          </w:p>
        </w:tc>
        <w:tc>
          <w:tcPr>
            <w:tcW w:w="2098"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559B5DC4">
            <w:pPr>
              <w:keepLines/>
              <w:spacing w:after="0" w:line="252" w:lineRule="auto"/>
            </w:pPr>
            <w:r>
              <w:rPr>
                <w:sz w:val="17"/>
              </w:rPr>
              <w:t>HandsMen Product</w:t>
            </w:r>
          </w:p>
        </w:tc>
        <w:tc>
          <w:tcPr>
            <w:tcW w:w="3345"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446900D8">
            <w:pPr>
              <w:keepLines/>
              <w:spacing w:after="0" w:line="252" w:lineRule="auto"/>
            </w:pPr>
            <w:r>
              <w:rPr>
                <w:sz w:val="17"/>
              </w:rPr>
              <w:t>Makes inventory dependent on its product.</w:t>
            </w:r>
          </w:p>
        </w:tc>
      </w:tr>
    </w:tbl>
    <w:p w14:paraId="6B97A842">
      <w:pPr>
        <w:spacing w:after="20"/>
      </w:pPr>
    </w:p>
    <w:p w14:paraId="1FFB895B">
      <w:pPr>
        <w:spacing w:after="20"/>
      </w:pPr>
    </w:p>
    <w:p w14:paraId="2B03E5CE">
      <w:pPr>
        <w:spacing w:after="20"/>
      </w:pPr>
      <w:r>
        <w:drawing>
          <wp:inline distT="0" distB="0" distL="0" distR="0">
            <wp:extent cx="6120130" cy="3056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6120130" cy="3056890"/>
                    </a:xfrm>
                    <a:prstGeom prst="rect">
                      <a:avLst/>
                    </a:prstGeom>
                  </pic:spPr>
                </pic:pic>
              </a:graphicData>
            </a:graphic>
          </wp:inline>
        </w:drawing>
      </w:r>
    </w:p>
    <w:p w14:paraId="12D5D873">
      <w:pPr>
        <w:spacing w:after="160"/>
        <w:jc w:val="center"/>
        <w:rPr>
          <w:rFonts w:ascii="Times New Roman" w:hAnsi="Times New Roman" w:cs="Times New Roman"/>
        </w:rPr>
      </w:pPr>
      <w:r>
        <w:rPr>
          <w:rFonts w:ascii="Times New Roman" w:hAnsi="Times New Roman" w:cs="Times New Roman"/>
          <w:i/>
          <w:sz w:val="18"/>
        </w:rPr>
        <w:t>Figure 2 Schema Builder Data Model</w:t>
      </w:r>
    </w:p>
    <w:p w14:paraId="7C5EC75C">
      <w:pPr>
        <w:spacing w:after="160"/>
      </w:pPr>
    </w:p>
    <w:p w14:paraId="5B131D2A">
      <w:r>
        <w:br w:type="page"/>
      </w:r>
    </w:p>
    <w:p w14:paraId="0752C122">
      <w:pPr>
        <w:pStyle w:val="2"/>
      </w:pPr>
      <w:r>
        <w:rPr>
          <w:rFonts w:ascii="Aptos" w:hAnsi="Aptos"/>
          <w:sz w:val="21"/>
        </w:rPr>
        <w:t>4 Salesforce Configuration and Data Security</w:t>
      </w:r>
    </w:p>
    <w:p w14:paraId="0CC7E5E9">
      <w:pPr>
        <w:spacing w:after="120"/>
      </w:pPr>
      <w:r>
        <w:t>The project uses custom tabs and a dedicated navigation workspace so users can open customer, product, order, inventory, and campaign records from Lightning Experience. Security is controlled through profiles, roles, and a permission set.</w:t>
      </w:r>
    </w:p>
    <w:tbl>
      <w:tblPr>
        <w:tblStyle w:val="12"/>
        <w:tblW w:w="0" w:type="auto"/>
        <w:jc w:val="center"/>
        <w:tblLayout w:type="fixed"/>
        <w:tblCellMar>
          <w:top w:w="0" w:type="dxa"/>
          <w:left w:w="108" w:type="dxa"/>
          <w:bottom w:w="0" w:type="dxa"/>
          <w:right w:w="108" w:type="dxa"/>
        </w:tblCellMar>
      </w:tblPr>
      <w:tblGrid>
        <w:gridCol w:w="2948"/>
        <w:gridCol w:w="6009"/>
      </w:tblGrid>
      <w:tr w14:paraId="1A162FFC">
        <w:tblPrEx>
          <w:tblCellMar>
            <w:top w:w="0" w:type="dxa"/>
            <w:left w:w="108" w:type="dxa"/>
            <w:bottom w:w="0" w:type="dxa"/>
            <w:right w:w="108" w:type="dxa"/>
          </w:tblCellMar>
        </w:tblPrEx>
        <w:trPr>
          <w:tblHeader/>
          <w:jc w:val="center"/>
        </w:trPr>
        <w:tc>
          <w:tcPr>
            <w:tcW w:w="2948"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6BCBC3BB">
            <w:pPr>
              <w:spacing w:after="0"/>
              <w:jc w:val="center"/>
            </w:pPr>
            <w:r>
              <w:rPr>
                <w:b/>
                <w:color w:val="FFFFFF"/>
                <w:sz w:val="18"/>
              </w:rPr>
              <w:t>Role</w:t>
            </w:r>
          </w:p>
        </w:tc>
        <w:tc>
          <w:tcPr>
            <w:tcW w:w="6009"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0320BD98">
            <w:pPr>
              <w:spacing w:after="0"/>
              <w:jc w:val="center"/>
            </w:pPr>
            <w:r>
              <w:rPr>
                <w:b/>
                <w:color w:val="FFFFFF"/>
                <w:sz w:val="18"/>
              </w:rPr>
              <w:t>Intended Access</w:t>
            </w:r>
          </w:p>
        </w:tc>
      </w:tr>
      <w:tr w14:paraId="088AD7A2">
        <w:tblPrEx>
          <w:tblCellMar>
            <w:top w:w="0" w:type="dxa"/>
            <w:left w:w="108" w:type="dxa"/>
            <w:bottom w:w="0" w:type="dxa"/>
            <w:right w:w="108" w:type="dxa"/>
          </w:tblCellMar>
        </w:tblPrEx>
        <w:trPr>
          <w:jc w:val="center"/>
        </w:trPr>
        <w:tc>
          <w:tcPr>
            <w:tcW w:w="2948"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603BA021">
            <w:pPr>
              <w:keepLines/>
              <w:spacing w:after="0" w:line="252" w:lineRule="auto"/>
            </w:pPr>
            <w:r>
              <w:rPr>
                <w:b/>
                <w:sz w:val="18"/>
              </w:rPr>
              <w:t>Sales Manager</w:t>
            </w:r>
          </w:p>
        </w:tc>
        <w:tc>
          <w:tcPr>
            <w:tcW w:w="6009"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6A7AEAB3">
            <w:pPr>
              <w:keepLines/>
              <w:spacing w:after="0" w:line="252" w:lineRule="auto"/>
            </w:pPr>
            <w:r>
              <w:rPr>
                <w:sz w:val="18"/>
              </w:rPr>
              <w:t>Full access to customer and order records.</w:t>
            </w:r>
          </w:p>
        </w:tc>
      </w:tr>
      <w:tr w14:paraId="64A4843D">
        <w:tblPrEx>
          <w:tblCellMar>
            <w:top w:w="0" w:type="dxa"/>
            <w:left w:w="108" w:type="dxa"/>
            <w:bottom w:w="0" w:type="dxa"/>
            <w:right w:w="108" w:type="dxa"/>
          </w:tblCellMar>
        </w:tblPrEx>
        <w:trPr>
          <w:jc w:val="center"/>
        </w:trPr>
        <w:tc>
          <w:tcPr>
            <w:tcW w:w="2948"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517F05F7">
            <w:pPr>
              <w:keepLines/>
              <w:spacing w:after="0" w:line="252" w:lineRule="auto"/>
            </w:pPr>
            <w:r>
              <w:rPr>
                <w:b/>
                <w:sz w:val="18"/>
              </w:rPr>
              <w:t>Inventory Manager</w:t>
            </w:r>
          </w:p>
        </w:tc>
        <w:tc>
          <w:tcPr>
            <w:tcW w:w="6009"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1114C3B4">
            <w:pPr>
              <w:keepLines/>
              <w:spacing w:after="0" w:line="252" w:lineRule="auto"/>
            </w:pPr>
            <w:r>
              <w:rPr>
                <w:sz w:val="18"/>
              </w:rPr>
              <w:t>Read and edit access to inventory and product records.</w:t>
            </w:r>
          </w:p>
        </w:tc>
      </w:tr>
      <w:tr w14:paraId="7CE0CFF2">
        <w:tblPrEx>
          <w:tblCellMar>
            <w:top w:w="0" w:type="dxa"/>
            <w:left w:w="108" w:type="dxa"/>
            <w:bottom w:w="0" w:type="dxa"/>
            <w:right w:w="108" w:type="dxa"/>
          </w:tblCellMar>
        </w:tblPrEx>
        <w:trPr>
          <w:jc w:val="center"/>
        </w:trPr>
        <w:tc>
          <w:tcPr>
            <w:tcW w:w="2948"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16720CAD">
            <w:pPr>
              <w:keepLines/>
              <w:spacing w:after="0" w:line="252" w:lineRule="auto"/>
            </w:pPr>
            <w:r>
              <w:rPr>
                <w:b/>
                <w:sz w:val="18"/>
              </w:rPr>
              <w:t>Marketing Manager or Team</w:t>
            </w:r>
          </w:p>
        </w:tc>
        <w:tc>
          <w:tcPr>
            <w:tcW w:w="6009"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305D0DA2">
            <w:pPr>
              <w:keepLines/>
              <w:spacing w:after="0" w:line="252" w:lineRule="auto"/>
            </w:pPr>
            <w:r>
              <w:rPr>
                <w:sz w:val="18"/>
              </w:rPr>
              <w:t>Read customer records and manage marketing campaign records.</w:t>
            </w:r>
          </w:p>
        </w:tc>
      </w:tr>
    </w:tbl>
    <w:p w14:paraId="57967DC9">
      <w:pPr>
        <w:spacing w:after="20"/>
      </w:pPr>
    </w:p>
    <w:p w14:paraId="29A5B5D1">
      <w:pPr>
        <w:spacing w:after="160"/>
        <w:jc w:val="center"/>
        <w:rPr>
          <w:i/>
          <w:sz w:val="18"/>
        </w:rPr>
      </w:pPr>
      <w:r>
        <w:drawing>
          <wp:inline distT="0" distB="0" distL="114300" distR="114300">
            <wp:extent cx="6107430" cy="2250440"/>
            <wp:effectExtent l="0" t="0" r="1270" b="10160"/>
            <wp:docPr id="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7"/>
                    <pic:cNvPicPr>
                      <a:picLocks noChangeAspect="1"/>
                    </pic:cNvPicPr>
                  </pic:nvPicPr>
                  <pic:blipFill>
                    <a:blip r:embed="rId13"/>
                    <a:stretch>
                      <a:fillRect/>
                    </a:stretch>
                  </pic:blipFill>
                  <pic:spPr>
                    <a:xfrm>
                      <a:off x="0" y="0"/>
                      <a:ext cx="6107430" cy="2250440"/>
                    </a:xfrm>
                    <a:prstGeom prst="rect">
                      <a:avLst/>
                    </a:prstGeom>
                    <a:noFill/>
                    <a:ln>
                      <a:noFill/>
                    </a:ln>
                  </pic:spPr>
                </pic:pic>
              </a:graphicData>
            </a:graphic>
          </wp:inline>
        </w:drawing>
      </w:r>
    </w:p>
    <w:p w14:paraId="7D6041CF">
      <w:pPr>
        <w:spacing w:after="160"/>
        <w:jc w:val="center"/>
      </w:pPr>
      <w:r>
        <w:rPr>
          <w:i/>
          <w:sz w:val="18"/>
        </w:rPr>
        <w:t>Figure 4 HandsMen Lightning App and Navigation</w:t>
      </w:r>
    </w:p>
    <w:p w14:paraId="2EA7E8A4">
      <w:pPr>
        <w:spacing w:after="160"/>
        <w:jc w:val="center"/>
        <w:rPr>
          <w:i/>
          <w:sz w:val="18"/>
        </w:rPr>
      </w:pPr>
      <w:r>
        <w:drawing>
          <wp:inline distT="0" distB="0" distL="114300" distR="114300">
            <wp:extent cx="5088255" cy="3952875"/>
            <wp:effectExtent l="0" t="0" r="4445" b="9525"/>
            <wp:docPr id="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8"/>
                    <pic:cNvPicPr>
                      <a:picLocks noChangeAspect="1"/>
                    </pic:cNvPicPr>
                  </pic:nvPicPr>
                  <pic:blipFill>
                    <a:blip r:embed="rId14"/>
                    <a:stretch>
                      <a:fillRect/>
                    </a:stretch>
                  </pic:blipFill>
                  <pic:spPr>
                    <a:xfrm>
                      <a:off x="0" y="0"/>
                      <a:ext cx="5088255" cy="3952875"/>
                    </a:xfrm>
                    <a:prstGeom prst="rect">
                      <a:avLst/>
                    </a:prstGeom>
                    <a:noFill/>
                    <a:ln>
                      <a:noFill/>
                    </a:ln>
                  </pic:spPr>
                </pic:pic>
              </a:graphicData>
            </a:graphic>
          </wp:inline>
        </w:drawing>
      </w:r>
    </w:p>
    <w:p w14:paraId="14B24992">
      <w:pPr>
        <w:spacing w:after="160"/>
        <w:jc w:val="center"/>
        <w:rPr>
          <w:rFonts w:ascii="Times New Roman" w:hAnsi="Times New Roman" w:cs="Times New Roman"/>
        </w:rPr>
      </w:pPr>
      <w:r>
        <w:rPr>
          <w:rFonts w:ascii="Times New Roman" w:hAnsi="Times New Roman" w:cs="Times New Roman"/>
          <w:i/>
          <w:sz w:val="18"/>
        </w:rPr>
        <w:t>Figure 5 Role Hierarchy</w:t>
      </w:r>
    </w:p>
    <w:p w14:paraId="16BD2F9F">
      <w:r>
        <w:br w:type="page"/>
      </w:r>
    </w:p>
    <w:p w14:paraId="72D8A879">
      <w:pPr>
        <w:pStyle w:val="2"/>
      </w:pPr>
      <w:r>
        <w:rPr>
          <w:rFonts w:ascii="Aptos" w:hAnsi="Aptos"/>
          <w:sz w:val="21"/>
        </w:rPr>
        <w:t>4.1 Profiles Users and Permission Sets</w:t>
      </w:r>
    </w:p>
    <w:tbl>
      <w:tblPr>
        <w:tblStyle w:val="12"/>
        <w:tblW w:w="0" w:type="auto"/>
        <w:jc w:val="center"/>
        <w:tblLayout w:type="fixed"/>
        <w:tblCellMar>
          <w:top w:w="0" w:type="dxa"/>
          <w:left w:w="108" w:type="dxa"/>
          <w:bottom w:w="0" w:type="dxa"/>
          <w:right w:w="108" w:type="dxa"/>
        </w:tblCellMar>
      </w:tblPr>
      <w:tblGrid>
        <w:gridCol w:w="1984"/>
        <w:gridCol w:w="2948"/>
        <w:gridCol w:w="4025"/>
      </w:tblGrid>
      <w:tr w14:paraId="12BB7D7B">
        <w:tblPrEx>
          <w:tblCellMar>
            <w:top w:w="0" w:type="dxa"/>
            <w:left w:w="108" w:type="dxa"/>
            <w:bottom w:w="0" w:type="dxa"/>
            <w:right w:w="108" w:type="dxa"/>
          </w:tblCellMar>
        </w:tblPrEx>
        <w:trPr>
          <w:tblHeader/>
          <w:jc w:val="center"/>
        </w:trPr>
        <w:tc>
          <w:tcPr>
            <w:tcW w:w="1984"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7CC40F42">
            <w:pPr>
              <w:spacing w:after="0"/>
              <w:jc w:val="center"/>
            </w:pPr>
            <w:r>
              <w:rPr>
                <w:b/>
                <w:color w:val="FFFFFF"/>
                <w:sz w:val="18"/>
              </w:rPr>
              <w:t>Security Item</w:t>
            </w:r>
          </w:p>
        </w:tc>
        <w:tc>
          <w:tcPr>
            <w:tcW w:w="2948"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088A4700">
            <w:pPr>
              <w:spacing w:after="0"/>
              <w:jc w:val="center"/>
            </w:pPr>
            <w:r>
              <w:rPr>
                <w:b/>
                <w:color w:val="FFFFFF"/>
                <w:sz w:val="18"/>
              </w:rPr>
              <w:t>Configuration</w:t>
            </w:r>
          </w:p>
        </w:tc>
        <w:tc>
          <w:tcPr>
            <w:tcW w:w="4025"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3BD26D65">
            <w:pPr>
              <w:spacing w:after="0"/>
              <w:jc w:val="center"/>
            </w:pPr>
            <w:r>
              <w:rPr>
                <w:b/>
                <w:color w:val="FFFFFF"/>
                <w:sz w:val="18"/>
              </w:rPr>
              <w:t>Purpose</w:t>
            </w:r>
          </w:p>
        </w:tc>
      </w:tr>
      <w:tr w14:paraId="49F50D5B">
        <w:tblPrEx>
          <w:tblCellMar>
            <w:top w:w="0" w:type="dxa"/>
            <w:left w:w="108" w:type="dxa"/>
            <w:bottom w:w="0" w:type="dxa"/>
            <w:right w:w="108" w:type="dxa"/>
          </w:tblCellMar>
        </w:tblPrEx>
        <w:trPr>
          <w:jc w:val="center"/>
        </w:trPr>
        <w:tc>
          <w:tcPr>
            <w:tcW w:w="1984"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3DC99D98">
            <w:pPr>
              <w:keepLines/>
              <w:spacing w:after="0" w:line="252" w:lineRule="auto"/>
            </w:pPr>
            <w:r>
              <w:rPr>
                <w:b/>
                <w:sz w:val="18"/>
              </w:rPr>
              <w:t>Profile</w:t>
            </w:r>
          </w:p>
        </w:tc>
        <w:tc>
          <w:tcPr>
            <w:tcW w:w="2948"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7AAF95C0">
            <w:pPr>
              <w:keepLines/>
              <w:spacing w:after="0" w:line="252" w:lineRule="auto"/>
            </w:pPr>
            <w:r>
              <w:rPr>
                <w:rFonts w:hint="default"/>
                <w:sz w:val="18"/>
                <w:lang w:val="en-US"/>
              </w:rPr>
              <w:t>Marketing</w:t>
            </w:r>
            <w:r>
              <w:rPr>
                <w:sz w:val="18"/>
              </w:rPr>
              <w:t xml:space="preserve"> cloned from Standard User</w:t>
            </w:r>
          </w:p>
        </w:tc>
        <w:tc>
          <w:tcPr>
            <w:tcW w:w="4025"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3D10D62B">
            <w:pPr>
              <w:keepLines/>
              <w:spacing w:after="0" w:line="252" w:lineRule="auto"/>
            </w:pPr>
            <w:r>
              <w:rPr>
                <w:sz w:val="18"/>
              </w:rPr>
              <w:t>Provides the base Salesforce Platform access.</w:t>
            </w:r>
          </w:p>
        </w:tc>
      </w:tr>
      <w:tr w14:paraId="6A9B4138">
        <w:tblPrEx>
          <w:tblCellMar>
            <w:top w:w="0" w:type="dxa"/>
            <w:left w:w="108" w:type="dxa"/>
            <w:bottom w:w="0" w:type="dxa"/>
            <w:right w:w="108" w:type="dxa"/>
          </w:tblCellMar>
        </w:tblPrEx>
        <w:trPr>
          <w:jc w:val="center"/>
        </w:trPr>
        <w:tc>
          <w:tcPr>
            <w:tcW w:w="1984"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590E3ED0">
            <w:pPr>
              <w:keepLines/>
              <w:spacing w:after="0" w:line="252" w:lineRule="auto"/>
            </w:pPr>
            <w:r>
              <w:rPr>
                <w:b/>
                <w:sz w:val="18"/>
              </w:rPr>
              <w:t>User</w:t>
            </w:r>
          </w:p>
        </w:tc>
        <w:tc>
          <w:tcPr>
            <w:tcW w:w="2948"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128C9AD7">
            <w:pPr>
              <w:keepLines/>
              <w:spacing w:after="0" w:line="252" w:lineRule="auto"/>
            </w:pPr>
            <w:r>
              <w:rPr>
                <w:sz w:val="18"/>
              </w:rPr>
              <w:t>Sales user assigned to Sales role</w:t>
            </w:r>
          </w:p>
        </w:tc>
        <w:tc>
          <w:tcPr>
            <w:tcW w:w="4025"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371CE573">
            <w:pPr>
              <w:keepLines/>
              <w:spacing w:after="0" w:line="252" w:lineRule="auto"/>
            </w:pPr>
            <w:r>
              <w:rPr>
                <w:sz w:val="18"/>
              </w:rPr>
              <w:t>Supports customer and order activities.</w:t>
            </w:r>
          </w:p>
        </w:tc>
      </w:tr>
      <w:tr w14:paraId="3805F520">
        <w:tblPrEx>
          <w:tblCellMar>
            <w:top w:w="0" w:type="dxa"/>
            <w:left w:w="108" w:type="dxa"/>
            <w:bottom w:w="0" w:type="dxa"/>
            <w:right w:w="108" w:type="dxa"/>
          </w:tblCellMar>
        </w:tblPrEx>
        <w:trPr>
          <w:jc w:val="center"/>
        </w:trPr>
        <w:tc>
          <w:tcPr>
            <w:tcW w:w="1984"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6121F661">
            <w:pPr>
              <w:keepLines/>
              <w:spacing w:after="0" w:line="252" w:lineRule="auto"/>
            </w:pPr>
            <w:r>
              <w:rPr>
                <w:b/>
                <w:sz w:val="18"/>
              </w:rPr>
              <w:t>User</w:t>
            </w:r>
          </w:p>
        </w:tc>
        <w:tc>
          <w:tcPr>
            <w:tcW w:w="2948"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6EF5DCCC">
            <w:pPr>
              <w:keepLines/>
              <w:spacing w:after="0" w:line="252" w:lineRule="auto"/>
            </w:pPr>
            <w:r>
              <w:rPr>
                <w:sz w:val="18"/>
              </w:rPr>
              <w:t>Inventory user assigned to Inventory role</w:t>
            </w:r>
          </w:p>
        </w:tc>
        <w:tc>
          <w:tcPr>
            <w:tcW w:w="4025"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69247E16">
            <w:pPr>
              <w:keepLines/>
              <w:spacing w:after="0" w:line="252" w:lineRule="auto"/>
            </w:pPr>
            <w:r>
              <w:rPr>
                <w:sz w:val="18"/>
              </w:rPr>
              <w:t>Supports product and inventory activities.</w:t>
            </w:r>
          </w:p>
        </w:tc>
      </w:tr>
      <w:tr w14:paraId="5214DC59">
        <w:tblPrEx>
          <w:tblCellMar>
            <w:top w:w="0" w:type="dxa"/>
            <w:left w:w="108" w:type="dxa"/>
            <w:bottom w:w="0" w:type="dxa"/>
            <w:right w:w="108" w:type="dxa"/>
          </w:tblCellMar>
        </w:tblPrEx>
        <w:trPr>
          <w:jc w:val="center"/>
        </w:trPr>
        <w:tc>
          <w:tcPr>
            <w:tcW w:w="1984"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57998C03">
            <w:pPr>
              <w:keepLines/>
              <w:spacing w:after="0" w:line="252" w:lineRule="auto"/>
            </w:pPr>
            <w:r>
              <w:rPr>
                <w:b/>
                <w:sz w:val="18"/>
              </w:rPr>
              <w:t>Permission Set</w:t>
            </w:r>
          </w:p>
        </w:tc>
        <w:tc>
          <w:tcPr>
            <w:tcW w:w="2948"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389D428E">
            <w:pPr>
              <w:keepLines/>
              <w:spacing w:after="0" w:line="252" w:lineRule="auto"/>
              <w:rPr>
                <w:rFonts w:hint="default"/>
                <w:lang w:val="en-US"/>
              </w:rPr>
            </w:pPr>
            <w:r>
              <w:rPr>
                <w:rFonts w:hint="default"/>
                <w:lang w:val="en-US"/>
              </w:rPr>
              <w:t>Marketing Permission Sets</w:t>
            </w:r>
          </w:p>
        </w:tc>
        <w:tc>
          <w:tcPr>
            <w:tcW w:w="4025"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040F17E8">
            <w:pPr>
              <w:keepLines/>
              <w:spacing w:after="0" w:line="252" w:lineRule="auto"/>
            </w:pPr>
            <w:r>
              <w:rPr>
                <w:sz w:val="18"/>
              </w:rPr>
              <w:t>Adds create, read, edit, and delete access for selected project objects.</w:t>
            </w:r>
          </w:p>
        </w:tc>
      </w:tr>
    </w:tbl>
    <w:p w14:paraId="05561D99">
      <w:pPr>
        <w:spacing w:after="20"/>
      </w:pPr>
    </w:p>
    <w:p w14:paraId="1F003B6B">
      <w:pPr>
        <w:spacing w:after="160"/>
        <w:jc w:val="center"/>
        <w:rPr>
          <w:i/>
          <w:sz w:val="18"/>
        </w:rPr>
      </w:pPr>
      <w:r>
        <w:rPr>
          <w:i/>
          <w:sz w:val="18"/>
        </w:rPr>
        <w:drawing>
          <wp:inline distT="0" distB="0" distL="0" distR="0">
            <wp:extent cx="3357245" cy="28632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3368657" cy="2872691"/>
                    </a:xfrm>
                    <a:prstGeom prst="rect">
                      <a:avLst/>
                    </a:prstGeom>
                  </pic:spPr>
                </pic:pic>
              </a:graphicData>
            </a:graphic>
          </wp:inline>
        </w:drawing>
      </w:r>
    </w:p>
    <w:p w14:paraId="7D85CB79">
      <w:pPr>
        <w:spacing w:after="160"/>
        <w:jc w:val="center"/>
        <w:rPr>
          <w:rFonts w:ascii="Times New Roman" w:hAnsi="Times New Roman" w:cs="Times New Roman"/>
          <w:i/>
          <w:sz w:val="18"/>
        </w:rPr>
      </w:pPr>
      <w:r>
        <w:rPr>
          <w:rFonts w:ascii="Times New Roman" w:hAnsi="Times New Roman" w:cs="Times New Roman"/>
          <w:i/>
          <w:sz w:val="18"/>
        </w:rPr>
        <w:t>Figure 1 HandsMen Customer permissions configured in Permission Platform 1</w:t>
      </w:r>
    </w:p>
    <w:p w14:paraId="2AB94CDE">
      <w:pPr>
        <w:spacing w:after="160"/>
        <w:jc w:val="center"/>
        <w:rPr>
          <w:rFonts w:ascii="Times New Roman" w:hAnsi="Times New Roman" w:cs="Times New Roman"/>
        </w:rPr>
      </w:pPr>
      <w:r>
        <w:rPr>
          <w:rFonts w:ascii="Times New Roman" w:hAnsi="Times New Roman" w:cs="Times New Roman"/>
        </w:rPr>
        <w:drawing>
          <wp:inline distT="0" distB="0" distL="0" distR="0">
            <wp:extent cx="3371215" cy="297942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3379871" cy="2986657"/>
                    </a:xfrm>
                    <a:prstGeom prst="rect">
                      <a:avLst/>
                    </a:prstGeom>
                  </pic:spPr>
                </pic:pic>
              </a:graphicData>
            </a:graphic>
          </wp:inline>
        </w:drawing>
      </w:r>
    </w:p>
    <w:p w14:paraId="6EB1E3FE">
      <w:pPr>
        <w:spacing w:after="160"/>
        <w:ind w:left="720"/>
        <w:rPr>
          <w:rFonts w:ascii="Times New Roman" w:hAnsi="Times New Roman" w:cs="Times New Roman"/>
          <w:i/>
          <w:iCs/>
          <w:sz w:val="18"/>
          <w:szCs w:val="18"/>
          <w:lang w:val="en-IN"/>
        </w:rPr>
      </w:pPr>
      <w:r>
        <w:rPr>
          <w:rFonts w:ascii="Times New Roman" w:hAnsi="Times New Roman" w:cs="Times New Roman"/>
          <w:i/>
          <w:iCs/>
          <w:sz w:val="18"/>
          <w:szCs w:val="18"/>
          <w:lang w:val="en-IN"/>
        </w:rPr>
        <w:t xml:space="preserve">                                Figure 2 HandsMen Order permissions configured in Permission Platform 1</w:t>
      </w:r>
    </w:p>
    <w:p w14:paraId="20C74E70">
      <w:pPr>
        <w:spacing w:after="160"/>
        <w:ind w:left="720"/>
        <w:rPr>
          <w:rFonts w:ascii="Times New Roman" w:hAnsi="Times New Roman" w:cs="Times New Roman"/>
          <w:i/>
          <w:iCs/>
          <w:sz w:val="18"/>
          <w:szCs w:val="18"/>
          <w:lang w:val="en-IN"/>
        </w:rPr>
      </w:pPr>
    </w:p>
    <w:p w14:paraId="6E93BB4F">
      <w:pPr>
        <w:spacing w:after="160"/>
        <w:ind w:left="720"/>
        <w:rPr>
          <w:rFonts w:ascii="Times New Roman" w:hAnsi="Times New Roman" w:cs="Times New Roman"/>
          <w:i/>
          <w:iCs/>
          <w:sz w:val="18"/>
          <w:szCs w:val="18"/>
          <w:lang w:val="en-IN"/>
        </w:rPr>
      </w:pPr>
    </w:p>
    <w:p w14:paraId="091D56A7">
      <w:pPr>
        <w:spacing w:after="160"/>
        <w:ind w:left="720"/>
        <w:jc w:val="center"/>
        <w:rPr>
          <w:rFonts w:ascii="Times New Roman" w:hAnsi="Times New Roman" w:cs="Times New Roman"/>
          <w:i/>
          <w:iCs/>
          <w:sz w:val="18"/>
          <w:szCs w:val="18"/>
          <w:lang w:val="en-IN"/>
        </w:rPr>
      </w:pPr>
      <w:r>
        <w:rPr>
          <w:rFonts w:ascii="Times New Roman" w:hAnsi="Times New Roman" w:cs="Times New Roman"/>
          <w:i/>
          <w:iCs/>
          <w:sz w:val="18"/>
          <w:szCs w:val="18"/>
          <w:lang w:val="en-IN"/>
        </w:rPr>
        <w:drawing>
          <wp:inline distT="0" distB="0" distL="0" distR="0">
            <wp:extent cx="3366770" cy="2915285"/>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3377194" cy="2924314"/>
                    </a:xfrm>
                    <a:prstGeom prst="rect">
                      <a:avLst/>
                    </a:prstGeom>
                  </pic:spPr>
                </pic:pic>
              </a:graphicData>
            </a:graphic>
          </wp:inline>
        </w:drawing>
      </w:r>
    </w:p>
    <w:p w14:paraId="56809EC4">
      <w:pPr>
        <w:spacing w:after="160"/>
        <w:ind w:left="720"/>
        <w:jc w:val="center"/>
        <w:rPr>
          <w:rFonts w:ascii="Times New Roman" w:hAnsi="Times New Roman" w:cs="Times New Roman"/>
          <w:i/>
          <w:iCs/>
          <w:sz w:val="18"/>
          <w:szCs w:val="18"/>
          <w:lang w:val="en-IN"/>
        </w:rPr>
      </w:pPr>
      <w:r>
        <w:rPr>
          <w:rFonts w:ascii="Times New Roman" w:hAnsi="Times New Roman" w:cs="Times New Roman"/>
          <w:i/>
          <w:iCs/>
          <w:sz w:val="18"/>
          <w:szCs w:val="18"/>
          <w:lang w:val="en-IN"/>
        </w:rPr>
        <w:t>Figure 3 HandsMen Products permissions configured in Permission Platform 1</w:t>
      </w:r>
    </w:p>
    <w:p w14:paraId="398486E1">
      <w:pPr>
        <w:spacing w:after="160"/>
        <w:jc w:val="center"/>
        <w:rPr>
          <w:rFonts w:ascii="Times New Roman" w:hAnsi="Times New Roman" w:cs="Times New Roman"/>
          <w:i/>
          <w:iCs/>
          <w:sz w:val="18"/>
          <w:szCs w:val="18"/>
          <w:lang w:val="en-IN"/>
        </w:rPr>
      </w:pPr>
    </w:p>
    <w:p w14:paraId="549F9C71">
      <w:pPr>
        <w:spacing w:after="160"/>
        <w:jc w:val="center"/>
        <w:rPr>
          <w:rFonts w:ascii="Times New Roman" w:hAnsi="Times New Roman" w:cs="Times New Roman"/>
        </w:rPr>
      </w:pPr>
      <w:r>
        <w:drawing>
          <wp:inline distT="0" distB="0" distL="114300" distR="114300">
            <wp:extent cx="6111875" cy="2486660"/>
            <wp:effectExtent l="0" t="0" r="9525" b="254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18"/>
                    <a:stretch>
                      <a:fillRect/>
                    </a:stretch>
                  </pic:blipFill>
                  <pic:spPr>
                    <a:xfrm>
                      <a:off x="0" y="0"/>
                      <a:ext cx="6111875" cy="2486660"/>
                    </a:xfrm>
                    <a:prstGeom prst="rect">
                      <a:avLst/>
                    </a:prstGeom>
                    <a:noFill/>
                    <a:ln>
                      <a:noFill/>
                    </a:ln>
                  </pic:spPr>
                </pic:pic>
              </a:graphicData>
            </a:graphic>
          </wp:inline>
        </w:drawing>
      </w:r>
    </w:p>
    <w:p w14:paraId="48872C98">
      <w:pPr>
        <w:spacing w:after="160"/>
        <w:jc w:val="center"/>
        <w:rPr>
          <w:rFonts w:ascii="Times New Roman" w:hAnsi="Times New Roman" w:cs="Times New Roman"/>
        </w:rPr>
      </w:pPr>
      <w:r>
        <w:rPr>
          <w:rFonts w:ascii="Times New Roman" w:hAnsi="Times New Roman" w:cs="Times New Roman"/>
          <w:i/>
          <w:sz w:val="18"/>
        </w:rPr>
        <w:t>Figure 4 Project Users and Assigned Roles</w:t>
      </w:r>
    </w:p>
    <w:p w14:paraId="04C6A348">
      <w:r>
        <w:br w:type="page"/>
      </w:r>
    </w:p>
    <w:p w14:paraId="5372AF63">
      <w:pPr>
        <w:pStyle w:val="2"/>
      </w:pPr>
      <w:r>
        <w:rPr>
          <w:rFonts w:ascii="Aptos" w:hAnsi="Aptos"/>
          <w:sz w:val="21"/>
        </w:rPr>
        <w:t>5 Data Quality and Business Rules</w:t>
      </w:r>
    </w:p>
    <w:p w14:paraId="71BF4593">
      <w:pPr>
        <w:pStyle w:val="3"/>
      </w:pPr>
      <w:r>
        <w:rPr>
          <w:rFonts w:ascii="Aptos" w:hAnsi="Aptos"/>
          <w:sz w:val="21"/>
        </w:rPr>
        <w:t>5.1 Formula Fields</w:t>
      </w:r>
    </w:p>
    <w:tbl>
      <w:tblPr>
        <w:tblStyle w:val="12"/>
        <w:tblW w:w="0" w:type="auto"/>
        <w:jc w:val="center"/>
        <w:tblLayout w:type="fixed"/>
        <w:tblCellMar>
          <w:top w:w="0" w:type="dxa"/>
          <w:left w:w="108" w:type="dxa"/>
          <w:bottom w:w="0" w:type="dxa"/>
          <w:right w:w="108" w:type="dxa"/>
        </w:tblCellMar>
      </w:tblPr>
      <w:tblGrid>
        <w:gridCol w:w="2268"/>
        <w:gridCol w:w="1871"/>
        <w:gridCol w:w="1417"/>
        <w:gridCol w:w="3402"/>
      </w:tblGrid>
      <w:tr w14:paraId="50941175">
        <w:tblPrEx>
          <w:tblCellMar>
            <w:top w:w="0" w:type="dxa"/>
            <w:left w:w="108" w:type="dxa"/>
            <w:bottom w:w="0" w:type="dxa"/>
            <w:right w:w="108" w:type="dxa"/>
          </w:tblCellMar>
        </w:tblPrEx>
        <w:trPr>
          <w:tblHeader/>
          <w:jc w:val="center"/>
        </w:trPr>
        <w:tc>
          <w:tcPr>
            <w:tcW w:w="2268"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51DD05B9">
            <w:pPr>
              <w:spacing w:after="0"/>
              <w:jc w:val="center"/>
            </w:pPr>
            <w:r>
              <w:rPr>
                <w:b/>
                <w:color w:val="FFFFFF"/>
                <w:sz w:val="18"/>
              </w:rPr>
              <w:t>Object</w:t>
            </w:r>
          </w:p>
        </w:tc>
        <w:tc>
          <w:tcPr>
            <w:tcW w:w="1871"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273164A6">
            <w:pPr>
              <w:spacing w:after="0"/>
              <w:jc w:val="center"/>
            </w:pPr>
            <w:r>
              <w:rPr>
                <w:b/>
                <w:color w:val="FFFFFF"/>
                <w:sz w:val="18"/>
              </w:rPr>
              <w:t>Formula Field</w:t>
            </w:r>
          </w:p>
        </w:tc>
        <w:tc>
          <w:tcPr>
            <w:tcW w:w="1417"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2CEEF100">
            <w:pPr>
              <w:spacing w:after="0"/>
              <w:jc w:val="center"/>
            </w:pPr>
            <w:r>
              <w:rPr>
                <w:b/>
                <w:color w:val="FFFFFF"/>
                <w:sz w:val="18"/>
              </w:rPr>
              <w:t>Return Type</w:t>
            </w:r>
          </w:p>
        </w:tc>
        <w:tc>
          <w:tcPr>
            <w:tcW w:w="3402"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65A0456B">
            <w:pPr>
              <w:spacing w:after="0"/>
              <w:jc w:val="center"/>
            </w:pPr>
            <w:r>
              <w:rPr>
                <w:b/>
                <w:color w:val="FFFFFF"/>
                <w:sz w:val="18"/>
              </w:rPr>
              <w:t>Formula</w:t>
            </w:r>
          </w:p>
        </w:tc>
      </w:tr>
      <w:tr w14:paraId="3F97FE5B">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5B6E8B72">
            <w:pPr>
              <w:keepLines/>
              <w:spacing w:after="0" w:line="252" w:lineRule="auto"/>
            </w:pPr>
            <w:r>
              <w:rPr>
                <w:b/>
                <w:sz w:val="17"/>
              </w:rPr>
              <w:t>HandsMen Customer</w:t>
            </w:r>
          </w:p>
        </w:tc>
        <w:tc>
          <w:tcPr>
            <w:tcW w:w="1871"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3AE87B5E">
            <w:pPr>
              <w:keepLines/>
              <w:spacing w:after="0" w:line="252" w:lineRule="auto"/>
            </w:pPr>
            <w:r>
              <w:rPr>
                <w:sz w:val="17"/>
              </w:rPr>
              <w:t>Full Name</w:t>
            </w:r>
          </w:p>
        </w:tc>
        <w:tc>
          <w:tcPr>
            <w:tcW w:w="1417"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03D18EA8">
            <w:pPr>
              <w:keepLines/>
              <w:spacing w:after="0" w:line="252" w:lineRule="auto"/>
            </w:pPr>
            <w:r>
              <w:rPr>
                <w:sz w:val="17"/>
              </w:rPr>
              <w:t>Text</w:t>
            </w:r>
          </w:p>
        </w:tc>
        <w:tc>
          <w:tcPr>
            <w:tcW w:w="3402"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195A7DC7">
            <w:pPr>
              <w:keepLines/>
              <w:spacing w:after="0" w:line="252" w:lineRule="auto"/>
            </w:pPr>
            <w:r>
              <w:rPr>
                <w:sz w:val="17"/>
              </w:rPr>
              <w:t>FirstName__c + " " + LastName__c</w:t>
            </w:r>
          </w:p>
        </w:tc>
      </w:tr>
      <w:tr w14:paraId="725909FF">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4505B257">
            <w:pPr>
              <w:keepLines/>
              <w:spacing w:after="0" w:line="252" w:lineRule="auto"/>
            </w:pPr>
            <w:r>
              <w:rPr>
                <w:b/>
                <w:sz w:val="17"/>
              </w:rPr>
              <w:t>Inventory</w:t>
            </w:r>
          </w:p>
        </w:tc>
        <w:tc>
          <w:tcPr>
            <w:tcW w:w="1871"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06977FD0">
            <w:pPr>
              <w:keepLines/>
              <w:spacing w:after="0" w:line="252" w:lineRule="auto"/>
            </w:pPr>
            <w:r>
              <w:rPr>
                <w:sz w:val="17"/>
              </w:rPr>
              <w:t>Stock Status</w:t>
            </w:r>
          </w:p>
        </w:tc>
        <w:tc>
          <w:tcPr>
            <w:tcW w:w="1417"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7D0EF79F">
            <w:pPr>
              <w:keepLines/>
              <w:spacing w:after="0" w:line="252" w:lineRule="auto"/>
            </w:pPr>
            <w:r>
              <w:rPr>
                <w:sz w:val="17"/>
              </w:rPr>
              <w:t>Text</w:t>
            </w:r>
          </w:p>
        </w:tc>
        <w:tc>
          <w:tcPr>
            <w:tcW w:w="3402"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423E7D48">
            <w:pPr>
              <w:keepLines/>
              <w:spacing w:after="0" w:line="252" w:lineRule="auto"/>
            </w:pPr>
            <w:r>
              <w:rPr>
                <w:sz w:val="17"/>
              </w:rPr>
              <w:t>IF(Stock_Quantity__c &gt; 10, "Available", "Low Stock")</w:t>
            </w:r>
          </w:p>
        </w:tc>
      </w:tr>
    </w:tbl>
    <w:p w14:paraId="5CE1697B">
      <w:pPr>
        <w:spacing w:after="20"/>
      </w:pPr>
    </w:p>
    <w:p w14:paraId="4E98789D">
      <w:pPr>
        <w:pStyle w:val="3"/>
      </w:pPr>
      <w:r>
        <w:rPr>
          <w:rFonts w:ascii="Aptos" w:hAnsi="Aptos"/>
          <w:sz w:val="21"/>
        </w:rPr>
        <w:t>5.2 Validation Rules</w:t>
      </w:r>
    </w:p>
    <w:tbl>
      <w:tblPr>
        <w:tblStyle w:val="12"/>
        <w:tblW w:w="0" w:type="auto"/>
        <w:jc w:val="center"/>
        <w:tblLayout w:type="fixed"/>
        <w:tblCellMar>
          <w:top w:w="0" w:type="dxa"/>
          <w:left w:w="108" w:type="dxa"/>
          <w:bottom w:w="0" w:type="dxa"/>
          <w:right w:w="108" w:type="dxa"/>
        </w:tblCellMar>
      </w:tblPr>
      <w:tblGrid>
        <w:gridCol w:w="1928"/>
        <w:gridCol w:w="1531"/>
        <w:gridCol w:w="2494"/>
        <w:gridCol w:w="3005"/>
      </w:tblGrid>
      <w:tr w14:paraId="631A7036">
        <w:tblPrEx>
          <w:tblCellMar>
            <w:top w:w="0" w:type="dxa"/>
            <w:left w:w="108" w:type="dxa"/>
            <w:bottom w:w="0" w:type="dxa"/>
            <w:right w:w="108" w:type="dxa"/>
          </w:tblCellMar>
        </w:tblPrEx>
        <w:trPr>
          <w:tblHeader/>
          <w:jc w:val="center"/>
        </w:trPr>
        <w:tc>
          <w:tcPr>
            <w:tcW w:w="1928"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4A57EC36">
            <w:pPr>
              <w:spacing w:after="0"/>
              <w:jc w:val="center"/>
            </w:pPr>
            <w:r>
              <w:rPr>
                <w:b/>
                <w:color w:val="FFFFFF"/>
                <w:sz w:val="18"/>
              </w:rPr>
              <w:t>Object</w:t>
            </w:r>
          </w:p>
        </w:tc>
        <w:tc>
          <w:tcPr>
            <w:tcW w:w="1531"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2A0DB0E8">
            <w:pPr>
              <w:spacing w:after="0"/>
              <w:jc w:val="center"/>
            </w:pPr>
            <w:r>
              <w:rPr>
                <w:b/>
                <w:color w:val="FFFFFF"/>
                <w:sz w:val="18"/>
              </w:rPr>
              <w:t>Rule</w:t>
            </w:r>
          </w:p>
        </w:tc>
        <w:tc>
          <w:tcPr>
            <w:tcW w:w="2494"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6A486D39">
            <w:pPr>
              <w:spacing w:after="0"/>
              <w:jc w:val="center"/>
            </w:pPr>
            <w:r>
              <w:rPr>
                <w:b/>
                <w:color w:val="FFFFFF"/>
                <w:sz w:val="18"/>
              </w:rPr>
              <w:t>Condition</w:t>
            </w:r>
          </w:p>
        </w:tc>
        <w:tc>
          <w:tcPr>
            <w:tcW w:w="3005"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779325B4">
            <w:pPr>
              <w:spacing w:after="0"/>
              <w:jc w:val="center"/>
            </w:pPr>
            <w:r>
              <w:rPr>
                <w:b/>
                <w:color w:val="FFFFFF"/>
                <w:sz w:val="18"/>
              </w:rPr>
              <w:t>Expected Message</w:t>
            </w:r>
          </w:p>
        </w:tc>
      </w:tr>
      <w:tr w14:paraId="51A26C50">
        <w:tblPrEx>
          <w:tblCellMar>
            <w:top w:w="0" w:type="dxa"/>
            <w:left w:w="108" w:type="dxa"/>
            <w:bottom w:w="0" w:type="dxa"/>
            <w:right w:w="108" w:type="dxa"/>
          </w:tblCellMar>
        </w:tblPrEx>
        <w:trPr>
          <w:jc w:val="center"/>
        </w:trPr>
        <w:tc>
          <w:tcPr>
            <w:tcW w:w="1928"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084FB158">
            <w:pPr>
              <w:keepLines/>
              <w:spacing w:after="0" w:line="252" w:lineRule="auto"/>
            </w:pPr>
            <w:r>
              <w:rPr>
                <w:b/>
                <w:sz w:val="17"/>
              </w:rPr>
              <w:t>HandsMen Order</w:t>
            </w:r>
          </w:p>
        </w:tc>
        <w:tc>
          <w:tcPr>
            <w:tcW w:w="1531"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74533BC1">
            <w:pPr>
              <w:keepLines/>
              <w:spacing w:after="0" w:line="252" w:lineRule="auto"/>
            </w:pPr>
            <w:r>
              <w:rPr>
                <w:sz w:val="17"/>
              </w:rPr>
              <w:t>Total Amount</w:t>
            </w:r>
          </w:p>
        </w:tc>
        <w:tc>
          <w:tcPr>
            <w:tcW w:w="2494"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3828638F">
            <w:pPr>
              <w:keepLines/>
              <w:spacing w:after="0" w:line="252" w:lineRule="auto"/>
            </w:pPr>
            <w:r>
              <w:rPr>
                <w:sz w:val="17"/>
              </w:rPr>
              <w:t>Total_Amount__c &lt;= 0</w:t>
            </w:r>
          </w:p>
        </w:tc>
        <w:tc>
          <w:tcPr>
            <w:tcW w:w="3005"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008035F3">
            <w:pPr>
              <w:keepLines/>
              <w:spacing w:after="0" w:line="252" w:lineRule="auto"/>
            </w:pPr>
            <w:r>
              <w:rPr>
                <w:sz w:val="17"/>
              </w:rPr>
              <w:t>Please enter a correct amount.</w:t>
            </w:r>
          </w:p>
        </w:tc>
      </w:tr>
      <w:tr w14:paraId="3F5AA6C5">
        <w:tblPrEx>
          <w:tblCellMar>
            <w:top w:w="0" w:type="dxa"/>
            <w:left w:w="108" w:type="dxa"/>
            <w:bottom w:w="0" w:type="dxa"/>
            <w:right w:w="108" w:type="dxa"/>
          </w:tblCellMar>
        </w:tblPrEx>
        <w:trPr>
          <w:jc w:val="center"/>
        </w:trPr>
        <w:tc>
          <w:tcPr>
            <w:tcW w:w="1928"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5F222C60">
            <w:pPr>
              <w:keepLines/>
              <w:spacing w:after="0" w:line="252" w:lineRule="auto"/>
            </w:pPr>
            <w:r>
              <w:rPr>
                <w:b/>
                <w:sz w:val="17"/>
              </w:rPr>
              <w:t>Inventory</w:t>
            </w:r>
          </w:p>
        </w:tc>
        <w:tc>
          <w:tcPr>
            <w:tcW w:w="1531"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3D0D5915">
            <w:pPr>
              <w:keepLines/>
              <w:spacing w:after="0" w:line="252" w:lineRule="auto"/>
            </w:pPr>
            <w:r>
              <w:rPr>
                <w:sz w:val="17"/>
              </w:rPr>
              <w:t>Stock Quantity</w:t>
            </w:r>
          </w:p>
        </w:tc>
        <w:tc>
          <w:tcPr>
            <w:tcW w:w="2494"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441F5E49">
            <w:pPr>
              <w:keepLines/>
              <w:spacing w:after="0" w:line="252" w:lineRule="auto"/>
            </w:pPr>
            <w:r>
              <w:rPr>
                <w:sz w:val="17"/>
              </w:rPr>
              <w:t>Stock_Quantity__c &lt;= 0</w:t>
            </w:r>
          </w:p>
        </w:tc>
        <w:tc>
          <w:tcPr>
            <w:tcW w:w="3005"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0270E054">
            <w:pPr>
              <w:keepLines/>
              <w:spacing w:after="0" w:line="252" w:lineRule="auto"/>
            </w:pPr>
            <w:r>
              <w:rPr>
                <w:sz w:val="17"/>
              </w:rPr>
              <w:t>Inventory count cannot be less than or equal to zero.</w:t>
            </w:r>
          </w:p>
        </w:tc>
      </w:tr>
      <w:tr w14:paraId="6D1CCE6C">
        <w:tblPrEx>
          <w:tblCellMar>
            <w:top w:w="0" w:type="dxa"/>
            <w:left w:w="108" w:type="dxa"/>
            <w:bottom w:w="0" w:type="dxa"/>
            <w:right w:w="108" w:type="dxa"/>
          </w:tblCellMar>
        </w:tblPrEx>
        <w:trPr>
          <w:jc w:val="center"/>
        </w:trPr>
        <w:tc>
          <w:tcPr>
            <w:tcW w:w="1928"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13BCAC83">
            <w:pPr>
              <w:keepLines/>
              <w:spacing w:after="0" w:line="252" w:lineRule="auto"/>
            </w:pPr>
            <w:r>
              <w:rPr>
                <w:b/>
                <w:sz w:val="17"/>
              </w:rPr>
              <w:t>HandsMen Customer</w:t>
            </w:r>
          </w:p>
        </w:tc>
        <w:tc>
          <w:tcPr>
            <w:tcW w:w="1531"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4832D902">
            <w:pPr>
              <w:keepLines/>
              <w:spacing w:after="0" w:line="252" w:lineRule="auto"/>
            </w:pPr>
            <w:r>
              <w:rPr>
                <w:sz w:val="17"/>
              </w:rPr>
              <w:t>Email</w:t>
            </w:r>
          </w:p>
        </w:tc>
        <w:tc>
          <w:tcPr>
            <w:tcW w:w="2494"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61BBFD23">
            <w:pPr>
              <w:keepLines/>
              <w:spacing w:after="0" w:line="252" w:lineRule="auto"/>
            </w:pPr>
            <w:r>
              <w:rPr>
                <w:sz w:val="17"/>
              </w:rPr>
              <w:t>NOT(CONTAINS(Email__c, "@gmail.com"))</w:t>
            </w:r>
          </w:p>
        </w:tc>
        <w:tc>
          <w:tcPr>
            <w:tcW w:w="3005"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03EB18A3">
            <w:pPr>
              <w:keepLines/>
              <w:spacing w:after="0" w:line="252" w:lineRule="auto"/>
            </w:pPr>
            <w:r>
              <w:rPr>
                <w:sz w:val="17"/>
              </w:rPr>
              <w:t>Please enter a correct Gmail address.</w:t>
            </w:r>
          </w:p>
        </w:tc>
      </w:tr>
    </w:tbl>
    <w:p w14:paraId="052801B2">
      <w:pPr>
        <w:spacing w:after="20"/>
      </w:pPr>
    </w:p>
    <w:p w14:paraId="27F41400">
      <w:pPr>
        <w:spacing w:after="160"/>
        <w:jc w:val="center"/>
        <w:rPr>
          <w:i/>
          <w:sz w:val="18"/>
        </w:rPr>
      </w:pPr>
      <w:r>
        <w:drawing>
          <wp:inline distT="0" distB="0" distL="114300" distR="114300">
            <wp:extent cx="6112510" cy="2418080"/>
            <wp:effectExtent l="0" t="0" r="8890" b="762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pic:cNvPicPr>
                      <a:picLocks noChangeAspect="1"/>
                    </pic:cNvPicPr>
                  </pic:nvPicPr>
                  <pic:blipFill>
                    <a:blip r:embed="rId19"/>
                    <a:stretch>
                      <a:fillRect/>
                    </a:stretch>
                  </pic:blipFill>
                  <pic:spPr>
                    <a:xfrm>
                      <a:off x="0" y="0"/>
                      <a:ext cx="6112510" cy="2418080"/>
                    </a:xfrm>
                    <a:prstGeom prst="rect">
                      <a:avLst/>
                    </a:prstGeom>
                    <a:noFill/>
                    <a:ln>
                      <a:noFill/>
                    </a:ln>
                  </pic:spPr>
                </pic:pic>
              </a:graphicData>
            </a:graphic>
          </wp:inline>
        </w:drawing>
      </w:r>
    </w:p>
    <w:p w14:paraId="29C7F426">
      <w:pPr>
        <w:spacing w:after="160"/>
        <w:jc w:val="center"/>
        <w:rPr>
          <w:rFonts w:ascii="Times New Roman" w:hAnsi="Times New Roman" w:cs="Times New Roman"/>
          <w:i/>
          <w:sz w:val="18"/>
        </w:rPr>
      </w:pPr>
      <w:r>
        <w:rPr>
          <w:rFonts w:ascii="Times New Roman" w:hAnsi="Times New Roman" w:cs="Times New Roman"/>
          <w:i/>
          <w:sz w:val="18"/>
        </w:rPr>
        <w:t>Figure 1 Total Amount field configuration and successful syntax validation</w:t>
      </w:r>
    </w:p>
    <w:p w14:paraId="5BFBFA3C">
      <w:pPr>
        <w:spacing w:after="160"/>
        <w:jc w:val="center"/>
        <w:rPr>
          <w:i/>
          <w:sz w:val="18"/>
        </w:rPr>
      </w:pPr>
      <w:r>
        <w:drawing>
          <wp:inline distT="0" distB="0" distL="114300" distR="114300">
            <wp:extent cx="6118225" cy="2373630"/>
            <wp:effectExtent l="0" t="0" r="3175" b="127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pic:cNvPicPr>
                  </pic:nvPicPr>
                  <pic:blipFill>
                    <a:blip r:embed="rId20"/>
                    <a:stretch>
                      <a:fillRect/>
                    </a:stretch>
                  </pic:blipFill>
                  <pic:spPr>
                    <a:xfrm>
                      <a:off x="0" y="0"/>
                      <a:ext cx="6118225" cy="2373630"/>
                    </a:xfrm>
                    <a:prstGeom prst="rect">
                      <a:avLst/>
                    </a:prstGeom>
                    <a:noFill/>
                    <a:ln>
                      <a:noFill/>
                    </a:ln>
                  </pic:spPr>
                </pic:pic>
              </a:graphicData>
            </a:graphic>
          </wp:inline>
        </w:drawing>
      </w:r>
    </w:p>
    <w:p w14:paraId="55ECC0CA">
      <w:pPr>
        <w:spacing w:after="160"/>
        <w:jc w:val="center"/>
        <w:rPr>
          <w:rFonts w:ascii="Times New Roman" w:hAnsi="Times New Roman" w:cs="Times New Roman"/>
          <w:i/>
          <w:sz w:val="18"/>
        </w:rPr>
      </w:pPr>
      <w:r>
        <w:rPr>
          <w:rFonts w:ascii="Times New Roman" w:hAnsi="Times New Roman" w:cs="Times New Roman"/>
          <w:i/>
          <w:sz w:val="18"/>
        </w:rPr>
        <w:t>Figure 2 Email formula field configuration and successful syntax validation</w:t>
      </w:r>
    </w:p>
    <w:p w14:paraId="0F1C744C">
      <w:pPr>
        <w:spacing w:after="160"/>
        <w:jc w:val="center"/>
        <w:rPr>
          <w:rFonts w:ascii="Times New Roman" w:hAnsi="Times New Roman" w:cs="Times New Roman"/>
          <w:i/>
          <w:sz w:val="18"/>
        </w:rPr>
      </w:pPr>
      <w:r>
        <w:drawing>
          <wp:inline distT="0" distB="0" distL="114300" distR="114300">
            <wp:extent cx="6115685" cy="2473325"/>
            <wp:effectExtent l="0" t="0" r="5715" b="3175"/>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
                    <pic:cNvPicPr>
                      <a:picLocks noChangeAspect="1"/>
                    </pic:cNvPicPr>
                  </pic:nvPicPr>
                  <pic:blipFill>
                    <a:blip r:embed="rId21"/>
                    <a:stretch>
                      <a:fillRect/>
                    </a:stretch>
                  </pic:blipFill>
                  <pic:spPr>
                    <a:xfrm>
                      <a:off x="0" y="0"/>
                      <a:ext cx="6115685" cy="2473325"/>
                    </a:xfrm>
                    <a:prstGeom prst="rect">
                      <a:avLst/>
                    </a:prstGeom>
                    <a:noFill/>
                    <a:ln>
                      <a:noFill/>
                    </a:ln>
                  </pic:spPr>
                </pic:pic>
              </a:graphicData>
            </a:graphic>
          </wp:inline>
        </w:drawing>
      </w:r>
    </w:p>
    <w:p w14:paraId="4562D438">
      <w:pPr>
        <w:spacing w:after="160"/>
        <w:jc w:val="center"/>
        <w:rPr>
          <w:rFonts w:ascii="Times New Roman" w:hAnsi="Times New Roman" w:cs="Times New Roman"/>
          <w:i/>
          <w:sz w:val="18"/>
        </w:rPr>
      </w:pPr>
      <w:r>
        <w:rPr>
          <w:rFonts w:ascii="Times New Roman" w:hAnsi="Times New Roman" w:cs="Times New Roman"/>
          <w:i/>
          <w:sz w:val="18"/>
        </w:rPr>
        <w:t>Figure 3 Stock Quantity configuration and successful syntax validation</w:t>
      </w:r>
    </w:p>
    <w:p w14:paraId="629DAC6D">
      <w:pPr>
        <w:spacing w:after="160"/>
        <w:jc w:val="center"/>
        <w:rPr>
          <w:i/>
          <w:sz w:val="18"/>
        </w:rPr>
      </w:pPr>
    </w:p>
    <w:p w14:paraId="02AF4B5F">
      <w:pPr>
        <w:spacing w:after="160"/>
        <w:jc w:val="center"/>
      </w:pPr>
      <w:r>
        <w:drawing>
          <wp:inline distT="0" distB="0" distL="114300" distR="114300">
            <wp:extent cx="6113145" cy="3472815"/>
            <wp:effectExtent l="0" t="0" r="825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2"/>
                    <a:stretch>
                      <a:fillRect/>
                    </a:stretch>
                  </pic:blipFill>
                  <pic:spPr>
                    <a:xfrm>
                      <a:off x="0" y="0"/>
                      <a:ext cx="6113145" cy="3472815"/>
                    </a:xfrm>
                    <a:prstGeom prst="rect">
                      <a:avLst/>
                    </a:prstGeom>
                    <a:noFill/>
                    <a:ln>
                      <a:noFill/>
                    </a:ln>
                  </pic:spPr>
                </pic:pic>
              </a:graphicData>
            </a:graphic>
          </wp:inline>
        </w:drawing>
      </w:r>
    </w:p>
    <w:p w14:paraId="0292AE87">
      <w:pPr>
        <w:spacing w:after="160"/>
        <w:jc w:val="center"/>
        <w:rPr>
          <w:rFonts w:ascii="Times New Roman" w:hAnsi="Times New Roman" w:cs="Times New Roman"/>
          <w:i/>
          <w:iCs/>
          <w:sz w:val="18"/>
          <w:szCs w:val="18"/>
        </w:rPr>
      </w:pPr>
      <w:r>
        <w:rPr>
          <w:rFonts w:ascii="Times New Roman" w:hAnsi="Times New Roman" w:cs="Times New Roman"/>
          <w:i/>
          <w:iCs/>
          <w:sz w:val="18"/>
          <w:szCs w:val="18"/>
        </w:rPr>
        <w:t>Figure 3 Customer email validation rule preventing an invalid email from being saved</w:t>
      </w:r>
    </w:p>
    <w:p w14:paraId="574F9E36">
      <w:pPr>
        <w:spacing w:after="160"/>
        <w:jc w:val="center"/>
        <w:rPr>
          <w:b/>
          <w:bCs/>
        </w:rPr>
      </w:pPr>
    </w:p>
    <w:p w14:paraId="5AFABED5">
      <w:pPr>
        <w:spacing w:after="160"/>
        <w:jc w:val="center"/>
        <w:rPr>
          <w:b/>
          <w:bCs/>
        </w:rPr>
      </w:pPr>
    </w:p>
    <w:p w14:paraId="4C100E8F">
      <w:pPr>
        <w:spacing w:after="160"/>
        <w:jc w:val="center"/>
        <w:rPr>
          <w:b/>
          <w:bCs/>
        </w:rPr>
      </w:pPr>
    </w:p>
    <w:p w14:paraId="4C640903">
      <w:pPr>
        <w:spacing w:after="160"/>
        <w:jc w:val="center"/>
        <w:rPr>
          <w:b/>
          <w:bCs/>
        </w:rPr>
      </w:pPr>
    </w:p>
    <w:p w14:paraId="6FD056CD">
      <w:pPr>
        <w:spacing w:after="160"/>
        <w:jc w:val="center"/>
        <w:rPr>
          <w:b/>
          <w:bCs/>
        </w:rPr>
      </w:pPr>
    </w:p>
    <w:p w14:paraId="1F94C78E">
      <w:pPr>
        <w:spacing w:after="160"/>
        <w:jc w:val="center"/>
        <w:rPr>
          <w:b/>
          <w:bCs/>
        </w:rPr>
      </w:pPr>
    </w:p>
    <w:p w14:paraId="6DFB712E">
      <w:pPr>
        <w:spacing w:after="160"/>
        <w:jc w:val="center"/>
        <w:rPr>
          <w:b/>
          <w:bCs/>
        </w:rPr>
      </w:pPr>
    </w:p>
    <w:p w14:paraId="11E12EE0">
      <w:pPr>
        <w:spacing w:after="160"/>
        <w:jc w:val="center"/>
        <w:rPr>
          <w:b/>
          <w:bCs/>
        </w:rPr>
      </w:pPr>
    </w:p>
    <w:p w14:paraId="4774B4F9">
      <w:pPr>
        <w:rPr>
          <w:b/>
          <w:bCs/>
        </w:rPr>
      </w:pPr>
      <w:r>
        <w:rPr>
          <w:b/>
          <w:bCs/>
        </w:rPr>
        <w:t>6 Email Templates and Process Automation</w:t>
      </w:r>
    </w:p>
    <w:p w14:paraId="634F9783">
      <w:pPr>
        <w:pStyle w:val="3"/>
      </w:pPr>
      <w:r>
        <w:rPr>
          <w:rFonts w:ascii="Aptos" w:hAnsi="Aptos"/>
          <w:sz w:val="21"/>
        </w:rPr>
        <w:t>6.1 Email Templates and Alerts</w:t>
      </w:r>
    </w:p>
    <w:tbl>
      <w:tblPr>
        <w:tblStyle w:val="12"/>
        <w:tblW w:w="0" w:type="auto"/>
        <w:jc w:val="center"/>
        <w:tblLayout w:type="fixed"/>
        <w:tblCellMar>
          <w:top w:w="0" w:type="dxa"/>
          <w:left w:w="108" w:type="dxa"/>
          <w:bottom w:w="0" w:type="dxa"/>
          <w:right w:w="108" w:type="dxa"/>
        </w:tblCellMar>
      </w:tblPr>
      <w:tblGrid>
        <w:gridCol w:w="2551"/>
        <w:gridCol w:w="1417"/>
        <w:gridCol w:w="4989"/>
      </w:tblGrid>
      <w:tr w14:paraId="754F8921">
        <w:tblPrEx>
          <w:tblCellMar>
            <w:top w:w="0" w:type="dxa"/>
            <w:left w:w="108" w:type="dxa"/>
            <w:bottom w:w="0" w:type="dxa"/>
            <w:right w:w="108" w:type="dxa"/>
          </w:tblCellMar>
        </w:tblPrEx>
        <w:trPr>
          <w:tblHeader/>
          <w:jc w:val="center"/>
        </w:trPr>
        <w:tc>
          <w:tcPr>
            <w:tcW w:w="2551"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7F745B5F">
            <w:pPr>
              <w:spacing w:after="0"/>
              <w:jc w:val="center"/>
            </w:pPr>
            <w:r>
              <w:rPr>
                <w:b/>
                <w:color w:val="FFFFFF"/>
                <w:sz w:val="18"/>
              </w:rPr>
              <w:t>Template</w:t>
            </w:r>
          </w:p>
        </w:tc>
        <w:tc>
          <w:tcPr>
            <w:tcW w:w="1417"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2DE24319">
            <w:pPr>
              <w:spacing w:after="0"/>
              <w:jc w:val="center"/>
            </w:pPr>
            <w:r>
              <w:rPr>
                <w:b/>
                <w:color w:val="FFFFFF"/>
                <w:sz w:val="18"/>
              </w:rPr>
              <w:t>Type</w:t>
            </w:r>
          </w:p>
        </w:tc>
        <w:tc>
          <w:tcPr>
            <w:tcW w:w="4989"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5C34EC06">
            <w:pPr>
              <w:spacing w:after="0"/>
              <w:jc w:val="center"/>
            </w:pPr>
            <w:r>
              <w:rPr>
                <w:b/>
                <w:color w:val="FFFFFF"/>
                <w:sz w:val="18"/>
              </w:rPr>
              <w:t>Used For</w:t>
            </w:r>
          </w:p>
        </w:tc>
      </w:tr>
      <w:tr w14:paraId="5278353E">
        <w:tblPrEx>
          <w:tblCellMar>
            <w:top w:w="0" w:type="dxa"/>
            <w:left w:w="108" w:type="dxa"/>
            <w:bottom w:w="0" w:type="dxa"/>
            <w:right w:w="108" w:type="dxa"/>
          </w:tblCellMar>
        </w:tblPrEx>
        <w:trPr>
          <w:jc w:val="center"/>
        </w:trPr>
        <w:tc>
          <w:tcPr>
            <w:tcW w:w="2551"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074CA6DC">
            <w:pPr>
              <w:keepLines/>
              <w:spacing w:after="0" w:line="252" w:lineRule="auto"/>
            </w:pPr>
            <w:r>
              <w:rPr>
                <w:b/>
                <w:sz w:val="18"/>
              </w:rPr>
              <w:t>Order Confirmation</w:t>
            </w:r>
          </w:p>
        </w:tc>
        <w:tc>
          <w:tcPr>
            <w:tcW w:w="1417"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22AA00BE">
            <w:pPr>
              <w:keepLines/>
              <w:spacing w:after="0" w:line="252" w:lineRule="auto"/>
            </w:pPr>
            <w:r>
              <w:rPr>
                <w:sz w:val="18"/>
              </w:rPr>
              <w:t>HTML</w:t>
            </w:r>
          </w:p>
        </w:tc>
        <w:tc>
          <w:tcPr>
            <w:tcW w:w="4989"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6EEB430D">
            <w:pPr>
              <w:keepLines/>
              <w:spacing w:after="0" w:line="252" w:lineRule="auto"/>
            </w:pPr>
            <w:r>
              <w:rPr>
                <w:sz w:val="18"/>
              </w:rPr>
              <w:t>Sent when an order changes to Confirmed.</w:t>
            </w:r>
          </w:p>
        </w:tc>
      </w:tr>
      <w:tr w14:paraId="244B228C">
        <w:tblPrEx>
          <w:tblCellMar>
            <w:top w:w="0" w:type="dxa"/>
            <w:left w:w="108" w:type="dxa"/>
            <w:bottom w:w="0" w:type="dxa"/>
            <w:right w:w="108" w:type="dxa"/>
          </w:tblCellMar>
        </w:tblPrEx>
        <w:trPr>
          <w:jc w:val="center"/>
        </w:trPr>
        <w:tc>
          <w:tcPr>
            <w:tcW w:w="2551"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689F7E89">
            <w:pPr>
              <w:keepLines/>
              <w:spacing w:after="0" w:line="252" w:lineRule="auto"/>
            </w:pPr>
            <w:r>
              <w:rPr>
                <w:b/>
                <w:sz w:val="18"/>
              </w:rPr>
              <w:t>Low Stock Alert</w:t>
            </w:r>
          </w:p>
        </w:tc>
        <w:tc>
          <w:tcPr>
            <w:tcW w:w="1417"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49C64701">
            <w:pPr>
              <w:keepLines/>
              <w:spacing w:after="0" w:line="252" w:lineRule="auto"/>
            </w:pPr>
            <w:r>
              <w:rPr>
                <w:sz w:val="18"/>
              </w:rPr>
              <w:t>Text</w:t>
            </w:r>
          </w:p>
        </w:tc>
        <w:tc>
          <w:tcPr>
            <w:tcW w:w="4989"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569EC728">
            <w:pPr>
              <w:keepLines/>
              <w:spacing w:after="0" w:line="252" w:lineRule="auto"/>
            </w:pPr>
            <w:r>
              <w:rPr>
                <w:sz w:val="18"/>
              </w:rPr>
              <w:t>Sent to the inventory team when stock is below five.</w:t>
            </w:r>
          </w:p>
        </w:tc>
      </w:tr>
      <w:tr w14:paraId="3763E6F1">
        <w:tblPrEx>
          <w:tblCellMar>
            <w:top w:w="0" w:type="dxa"/>
            <w:left w:w="108" w:type="dxa"/>
            <w:bottom w:w="0" w:type="dxa"/>
            <w:right w:w="108" w:type="dxa"/>
          </w:tblCellMar>
        </w:tblPrEx>
        <w:trPr>
          <w:jc w:val="center"/>
        </w:trPr>
        <w:tc>
          <w:tcPr>
            <w:tcW w:w="2551"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7179269A">
            <w:pPr>
              <w:keepLines/>
              <w:spacing w:after="0" w:line="252" w:lineRule="auto"/>
            </w:pPr>
            <w:r>
              <w:rPr>
                <w:b/>
                <w:sz w:val="18"/>
              </w:rPr>
              <w:t>Loyalty Program Email</w:t>
            </w:r>
          </w:p>
        </w:tc>
        <w:tc>
          <w:tcPr>
            <w:tcW w:w="1417"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4FCAE8AA">
            <w:pPr>
              <w:keepLines/>
              <w:spacing w:after="0" w:line="252" w:lineRule="auto"/>
            </w:pPr>
            <w:r>
              <w:rPr>
                <w:sz w:val="18"/>
              </w:rPr>
              <w:t>HTML</w:t>
            </w:r>
          </w:p>
        </w:tc>
        <w:tc>
          <w:tcPr>
            <w:tcW w:w="4989"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364CB260">
            <w:pPr>
              <w:keepLines/>
              <w:spacing w:after="0" w:line="252" w:lineRule="auto"/>
            </w:pPr>
            <w:r>
              <w:rPr>
                <w:sz w:val="18"/>
              </w:rPr>
              <w:t>Supports customer loyalty communication.</w:t>
            </w:r>
          </w:p>
        </w:tc>
      </w:tr>
    </w:tbl>
    <w:p w14:paraId="0E9F6BC5">
      <w:pPr>
        <w:spacing w:after="20"/>
      </w:pPr>
    </w:p>
    <w:p w14:paraId="352921A3">
      <w:pPr>
        <w:spacing w:after="20"/>
      </w:pPr>
    </w:p>
    <w:p w14:paraId="587968C7">
      <w:pPr>
        <w:spacing w:after="160"/>
        <w:jc w:val="center"/>
      </w:pPr>
      <w:r>
        <w:drawing>
          <wp:inline distT="0" distB="0" distL="114300" distR="114300">
            <wp:extent cx="6110605" cy="2283460"/>
            <wp:effectExtent l="0" t="0" r="1079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3"/>
                    <a:stretch>
                      <a:fillRect/>
                    </a:stretch>
                  </pic:blipFill>
                  <pic:spPr>
                    <a:xfrm>
                      <a:off x="0" y="0"/>
                      <a:ext cx="6110605" cy="2283460"/>
                    </a:xfrm>
                    <a:prstGeom prst="rect">
                      <a:avLst/>
                    </a:prstGeom>
                    <a:noFill/>
                    <a:ln>
                      <a:noFill/>
                    </a:ln>
                  </pic:spPr>
                </pic:pic>
              </a:graphicData>
            </a:graphic>
          </wp:inline>
        </w:drawing>
      </w:r>
      <w:r>
        <w:rPr>
          <w:i/>
          <w:sz w:val="18"/>
        </w:rPr>
        <w:t>Figure 10 Email Templates List</w:t>
      </w:r>
    </w:p>
    <w:p w14:paraId="7770FEFB">
      <w:pPr>
        <w:spacing w:after="160"/>
        <w:jc w:val="center"/>
        <w:rPr>
          <w:i/>
          <w:sz w:val="18"/>
        </w:rPr>
      </w:pPr>
      <w:r>
        <w:drawing>
          <wp:inline distT="0" distB="0" distL="114300" distR="114300">
            <wp:extent cx="6118225" cy="2179320"/>
            <wp:effectExtent l="0" t="0" r="317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4"/>
                    <a:stretch>
                      <a:fillRect/>
                    </a:stretch>
                  </pic:blipFill>
                  <pic:spPr>
                    <a:xfrm>
                      <a:off x="0" y="0"/>
                      <a:ext cx="6118225" cy="2179320"/>
                    </a:xfrm>
                    <a:prstGeom prst="rect">
                      <a:avLst/>
                    </a:prstGeom>
                    <a:noFill/>
                    <a:ln>
                      <a:noFill/>
                    </a:ln>
                  </pic:spPr>
                </pic:pic>
              </a:graphicData>
            </a:graphic>
          </wp:inline>
        </w:drawing>
      </w:r>
      <w:r>
        <w:rPr>
          <w:i/>
          <w:sz w:val="18"/>
        </w:rPr>
        <w:t>Figure 11 Order Confirmation Email Alert</w:t>
      </w:r>
    </w:p>
    <w:p w14:paraId="1E2EAA9E">
      <w:pPr>
        <w:spacing w:after="160"/>
        <w:jc w:val="both"/>
        <w:rPr>
          <w:b/>
          <w:bCs/>
          <w:i/>
          <w:sz w:val="18"/>
        </w:rPr>
      </w:pPr>
      <w:r>
        <w:rPr>
          <w:rFonts w:ascii="Aptos" w:hAnsi="Aptos"/>
          <w:b/>
          <w:bCs/>
          <w:sz w:val="21"/>
        </w:rPr>
        <w:t>6.2 Salesforce Flows</w:t>
      </w:r>
    </w:p>
    <w:p w14:paraId="08471D63">
      <w:pPr>
        <w:spacing w:after="160"/>
        <w:jc w:val="center"/>
        <w:rPr>
          <w:i/>
          <w:sz w:val="18"/>
        </w:rPr>
      </w:pPr>
    </w:p>
    <w:tbl>
      <w:tblPr>
        <w:tblStyle w:val="12"/>
        <w:tblW w:w="0" w:type="auto"/>
        <w:jc w:val="center"/>
        <w:tblLayout w:type="fixed"/>
        <w:tblCellMar>
          <w:top w:w="0" w:type="dxa"/>
          <w:left w:w="108" w:type="dxa"/>
          <w:bottom w:w="0" w:type="dxa"/>
          <w:right w:w="108" w:type="dxa"/>
        </w:tblCellMar>
      </w:tblPr>
      <w:tblGrid>
        <w:gridCol w:w="2324"/>
        <w:gridCol w:w="1701"/>
        <w:gridCol w:w="2494"/>
        <w:gridCol w:w="2438"/>
      </w:tblGrid>
      <w:tr w14:paraId="7173580A">
        <w:tblPrEx>
          <w:tblCellMar>
            <w:top w:w="0" w:type="dxa"/>
            <w:left w:w="108" w:type="dxa"/>
            <w:bottom w:w="0" w:type="dxa"/>
            <w:right w:w="108" w:type="dxa"/>
          </w:tblCellMar>
        </w:tblPrEx>
        <w:trPr>
          <w:tblHeader/>
          <w:jc w:val="center"/>
        </w:trPr>
        <w:tc>
          <w:tcPr>
            <w:tcW w:w="2324"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44F2D60C">
            <w:pPr>
              <w:spacing w:after="0"/>
              <w:jc w:val="center"/>
            </w:pPr>
            <w:r>
              <w:rPr>
                <w:b/>
                <w:color w:val="FFFFFF"/>
                <w:sz w:val="18"/>
              </w:rPr>
              <w:t>Flow</w:t>
            </w:r>
          </w:p>
        </w:tc>
        <w:tc>
          <w:tcPr>
            <w:tcW w:w="1701"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330A75BC">
            <w:pPr>
              <w:spacing w:after="0"/>
              <w:jc w:val="center"/>
            </w:pPr>
            <w:r>
              <w:rPr>
                <w:b/>
                <w:color w:val="FFFFFF"/>
                <w:sz w:val="18"/>
              </w:rPr>
              <w:t>Type</w:t>
            </w:r>
          </w:p>
        </w:tc>
        <w:tc>
          <w:tcPr>
            <w:tcW w:w="2494"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33536BF0">
            <w:pPr>
              <w:spacing w:after="0"/>
              <w:jc w:val="center"/>
            </w:pPr>
            <w:r>
              <w:rPr>
                <w:b/>
                <w:color w:val="FFFFFF"/>
                <w:sz w:val="18"/>
              </w:rPr>
              <w:t>Start Condition</w:t>
            </w:r>
          </w:p>
        </w:tc>
        <w:tc>
          <w:tcPr>
            <w:tcW w:w="2438"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2260AA56">
            <w:pPr>
              <w:spacing w:after="0"/>
              <w:jc w:val="center"/>
            </w:pPr>
            <w:r>
              <w:rPr>
                <w:b/>
                <w:color w:val="FFFFFF"/>
                <w:sz w:val="18"/>
              </w:rPr>
              <w:t>Action</w:t>
            </w:r>
          </w:p>
        </w:tc>
      </w:tr>
      <w:tr w14:paraId="05597729">
        <w:tblPrEx>
          <w:tblCellMar>
            <w:top w:w="0" w:type="dxa"/>
            <w:left w:w="108" w:type="dxa"/>
            <w:bottom w:w="0" w:type="dxa"/>
            <w:right w:w="108" w:type="dxa"/>
          </w:tblCellMar>
        </w:tblPrEx>
        <w:trPr>
          <w:jc w:val="center"/>
        </w:trPr>
        <w:tc>
          <w:tcPr>
            <w:tcW w:w="2324"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71057DAD">
            <w:pPr>
              <w:keepLines/>
              <w:spacing w:after="0" w:line="252" w:lineRule="auto"/>
            </w:pPr>
            <w:r>
              <w:rPr>
                <w:b/>
                <w:sz w:val="17"/>
              </w:rPr>
              <w:t>Order Confirmation Flow</w:t>
            </w:r>
          </w:p>
        </w:tc>
        <w:tc>
          <w:tcPr>
            <w:tcW w:w="1701"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7AB35466">
            <w:pPr>
              <w:keepLines/>
              <w:spacing w:after="0" w:line="252" w:lineRule="auto"/>
            </w:pPr>
            <w:r>
              <w:rPr>
                <w:sz w:val="17"/>
              </w:rPr>
              <w:t>Record Triggered</w:t>
            </w:r>
          </w:p>
        </w:tc>
        <w:tc>
          <w:tcPr>
            <w:tcW w:w="2494"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4CB9C550">
            <w:pPr>
              <w:keepLines/>
              <w:spacing w:after="0" w:line="252" w:lineRule="auto"/>
            </w:pPr>
            <w:r>
              <w:rPr>
                <w:sz w:val="17"/>
              </w:rPr>
              <w:t>Order status changes to Confirmed</w:t>
            </w:r>
          </w:p>
        </w:tc>
        <w:tc>
          <w:tcPr>
            <w:tcW w:w="2438"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0DD37C6F">
            <w:pPr>
              <w:keepLines/>
              <w:spacing w:after="0" w:line="252" w:lineRule="auto"/>
            </w:pPr>
            <w:r>
              <w:rPr>
                <w:sz w:val="17"/>
              </w:rPr>
              <w:t>Sends the order confirmation email alert.</w:t>
            </w:r>
          </w:p>
        </w:tc>
      </w:tr>
      <w:tr w14:paraId="151C8821">
        <w:tblPrEx>
          <w:tblCellMar>
            <w:top w:w="0" w:type="dxa"/>
            <w:left w:w="108" w:type="dxa"/>
            <w:bottom w:w="0" w:type="dxa"/>
            <w:right w:w="108" w:type="dxa"/>
          </w:tblCellMar>
        </w:tblPrEx>
        <w:trPr>
          <w:jc w:val="center"/>
        </w:trPr>
        <w:tc>
          <w:tcPr>
            <w:tcW w:w="2324"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543D0249">
            <w:pPr>
              <w:keepLines/>
              <w:spacing w:after="0" w:line="252" w:lineRule="auto"/>
            </w:pPr>
            <w:r>
              <w:rPr>
                <w:b/>
                <w:sz w:val="17"/>
              </w:rPr>
              <w:t>Stock Alert Flow</w:t>
            </w:r>
          </w:p>
        </w:tc>
        <w:tc>
          <w:tcPr>
            <w:tcW w:w="1701"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438D92AC">
            <w:pPr>
              <w:keepLines/>
              <w:spacing w:after="0" w:line="252" w:lineRule="auto"/>
            </w:pPr>
            <w:r>
              <w:rPr>
                <w:sz w:val="17"/>
              </w:rPr>
              <w:t>Record Triggered</w:t>
            </w:r>
          </w:p>
        </w:tc>
        <w:tc>
          <w:tcPr>
            <w:tcW w:w="2494"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29409665">
            <w:pPr>
              <w:keepLines/>
              <w:spacing w:after="0" w:line="252" w:lineRule="auto"/>
            </w:pPr>
            <w:r>
              <w:rPr>
                <w:sz w:val="17"/>
              </w:rPr>
              <w:t>Inventory stock quantity is below 5</w:t>
            </w:r>
          </w:p>
        </w:tc>
        <w:tc>
          <w:tcPr>
            <w:tcW w:w="2438"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2DD6663A">
            <w:pPr>
              <w:keepLines/>
              <w:spacing w:after="0" w:line="252" w:lineRule="auto"/>
            </w:pPr>
            <w:r>
              <w:rPr>
                <w:sz w:val="17"/>
              </w:rPr>
              <w:t>Sends a low stock email alert.</w:t>
            </w:r>
          </w:p>
        </w:tc>
      </w:tr>
      <w:tr w14:paraId="2A768DF8">
        <w:tblPrEx>
          <w:tblCellMar>
            <w:top w:w="0" w:type="dxa"/>
            <w:left w:w="108" w:type="dxa"/>
            <w:bottom w:w="0" w:type="dxa"/>
            <w:right w:w="108" w:type="dxa"/>
          </w:tblCellMar>
        </w:tblPrEx>
        <w:trPr>
          <w:jc w:val="center"/>
        </w:trPr>
        <w:tc>
          <w:tcPr>
            <w:tcW w:w="2324"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029F114A">
            <w:pPr>
              <w:keepLines/>
              <w:spacing w:after="0" w:line="252" w:lineRule="auto"/>
            </w:pPr>
            <w:r>
              <w:rPr>
                <w:b/>
                <w:sz w:val="17"/>
              </w:rPr>
              <w:t>Loyalty Status Update Flow</w:t>
            </w:r>
          </w:p>
        </w:tc>
        <w:tc>
          <w:tcPr>
            <w:tcW w:w="1701"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2B66F94F">
            <w:pPr>
              <w:keepLines/>
              <w:spacing w:after="0" w:line="252" w:lineRule="auto"/>
            </w:pPr>
            <w:r>
              <w:rPr>
                <w:sz w:val="17"/>
              </w:rPr>
              <w:t>Schedule Triggered</w:t>
            </w:r>
          </w:p>
        </w:tc>
        <w:tc>
          <w:tcPr>
            <w:tcW w:w="2494"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287712BC">
            <w:pPr>
              <w:keepLines/>
              <w:spacing w:after="0" w:line="252" w:lineRule="auto"/>
            </w:pPr>
            <w:r>
              <w:rPr>
                <w:sz w:val="17"/>
              </w:rPr>
              <w:t>Runs daily</w:t>
            </w:r>
          </w:p>
        </w:tc>
        <w:tc>
          <w:tcPr>
            <w:tcW w:w="2438"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7B168844">
            <w:pPr>
              <w:keepLines/>
              <w:spacing w:after="0" w:line="252" w:lineRule="auto"/>
            </w:pPr>
            <w:r>
              <w:rPr>
                <w:sz w:val="17"/>
              </w:rPr>
              <w:t>Sets Gold, Silver, or Bronze from Total Purchases.</w:t>
            </w:r>
          </w:p>
        </w:tc>
      </w:tr>
    </w:tbl>
    <w:p w14:paraId="213120E9">
      <w:pPr>
        <w:spacing w:after="20"/>
      </w:pPr>
    </w:p>
    <w:p w14:paraId="3A4AC206">
      <w:pPr>
        <w:spacing w:after="160"/>
        <w:jc w:val="center"/>
      </w:pPr>
      <w:r>
        <w:drawing>
          <wp:inline distT="0" distB="0" distL="114300" distR="114300">
            <wp:extent cx="6118860" cy="234442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5"/>
                    <a:stretch>
                      <a:fillRect/>
                    </a:stretch>
                  </pic:blipFill>
                  <pic:spPr>
                    <a:xfrm>
                      <a:off x="0" y="0"/>
                      <a:ext cx="6118860" cy="2344420"/>
                    </a:xfrm>
                    <a:prstGeom prst="rect">
                      <a:avLst/>
                    </a:prstGeom>
                    <a:noFill/>
                    <a:ln>
                      <a:noFill/>
                    </a:ln>
                  </pic:spPr>
                </pic:pic>
              </a:graphicData>
            </a:graphic>
          </wp:inline>
        </w:drawing>
      </w:r>
      <w:r>
        <w:rPr>
          <w:i/>
          <w:sz w:val="18"/>
        </w:rPr>
        <w:t>Figure 12 Order Confirmation Flow</w:t>
      </w:r>
    </w:p>
    <w:p w14:paraId="61AB4D3C">
      <w:pPr>
        <w:spacing w:after="160"/>
        <w:jc w:val="center"/>
      </w:pPr>
      <w:r>
        <w:drawing>
          <wp:inline distT="0" distB="0" distL="114300" distR="114300">
            <wp:extent cx="6106160" cy="2256155"/>
            <wp:effectExtent l="0" t="0" r="2540" b="444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26"/>
                    <a:stretch>
                      <a:fillRect/>
                    </a:stretch>
                  </pic:blipFill>
                  <pic:spPr>
                    <a:xfrm>
                      <a:off x="0" y="0"/>
                      <a:ext cx="6106160" cy="2256155"/>
                    </a:xfrm>
                    <a:prstGeom prst="rect">
                      <a:avLst/>
                    </a:prstGeom>
                    <a:noFill/>
                    <a:ln>
                      <a:noFill/>
                    </a:ln>
                  </pic:spPr>
                </pic:pic>
              </a:graphicData>
            </a:graphic>
          </wp:inline>
        </w:drawing>
      </w:r>
      <w:r>
        <w:rPr>
          <w:i/>
          <w:sz w:val="18"/>
        </w:rPr>
        <w:t>Figure 13 Stock Alert Flow</w:t>
      </w:r>
    </w:p>
    <w:p w14:paraId="1939FCD4">
      <w:pPr>
        <w:spacing w:after="160"/>
        <w:jc w:val="center"/>
        <w:rPr>
          <w:i/>
          <w:sz w:val="18"/>
        </w:rPr>
      </w:pPr>
      <w:r>
        <w:drawing>
          <wp:inline distT="0" distB="0" distL="114300" distR="114300">
            <wp:extent cx="6102985" cy="2598420"/>
            <wp:effectExtent l="0" t="0" r="5715" b="508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27"/>
                    <a:stretch>
                      <a:fillRect/>
                    </a:stretch>
                  </pic:blipFill>
                  <pic:spPr>
                    <a:xfrm>
                      <a:off x="0" y="0"/>
                      <a:ext cx="6102985" cy="2598420"/>
                    </a:xfrm>
                    <a:prstGeom prst="rect">
                      <a:avLst/>
                    </a:prstGeom>
                    <a:noFill/>
                    <a:ln>
                      <a:noFill/>
                    </a:ln>
                  </pic:spPr>
                </pic:pic>
              </a:graphicData>
            </a:graphic>
          </wp:inline>
        </w:drawing>
      </w:r>
    </w:p>
    <w:p w14:paraId="49717D98">
      <w:pPr>
        <w:spacing w:after="160"/>
        <w:jc w:val="center"/>
        <w:rPr>
          <w:i/>
          <w:sz w:val="18"/>
        </w:rPr>
      </w:pPr>
      <w:r>
        <w:rPr>
          <w:i/>
          <w:sz w:val="18"/>
        </w:rPr>
        <w:t>Figure 14 Loyalty Status Update Flow</w:t>
      </w:r>
    </w:p>
    <w:p w14:paraId="6EE7A0FC">
      <w:pPr>
        <w:spacing w:after="160"/>
        <w:jc w:val="center"/>
        <w:rPr>
          <w:i/>
          <w:sz w:val="18"/>
        </w:rPr>
      </w:pPr>
    </w:p>
    <w:p w14:paraId="775072DC">
      <w:pPr>
        <w:rPr>
          <w:b/>
        </w:rPr>
      </w:pPr>
      <w:r>
        <w:rPr>
          <w:b/>
        </w:rPr>
        <w:t>7 Apex Triggers and Handler Logic</w:t>
      </w:r>
    </w:p>
    <w:p w14:paraId="6453596E">
      <w:pPr>
        <w:spacing w:after="120"/>
      </w:pPr>
      <w:r>
        <w:t>Apex is used where record processing requires reusable logic and transaction level enforcement. The order trigger delegates status based quantity validation to OrderTriggerHandler so the trigger remains small and the rule can be maintained in one class.</w:t>
      </w:r>
    </w:p>
    <w:tbl>
      <w:tblPr>
        <w:tblStyle w:val="12"/>
        <w:tblW w:w="0" w:type="auto"/>
        <w:jc w:val="center"/>
        <w:tblLayout w:type="fixed"/>
        <w:tblCellMar>
          <w:top w:w="0" w:type="dxa"/>
          <w:left w:w="108" w:type="dxa"/>
          <w:bottom w:w="0" w:type="dxa"/>
          <w:right w:w="108" w:type="dxa"/>
        </w:tblCellMar>
      </w:tblPr>
      <w:tblGrid>
        <w:gridCol w:w="1701"/>
        <w:gridCol w:w="2891"/>
        <w:gridCol w:w="4365"/>
      </w:tblGrid>
      <w:tr w14:paraId="6B52C3F6">
        <w:tblPrEx>
          <w:tblCellMar>
            <w:top w:w="0" w:type="dxa"/>
            <w:left w:w="108" w:type="dxa"/>
            <w:bottom w:w="0" w:type="dxa"/>
            <w:right w:w="108" w:type="dxa"/>
          </w:tblCellMar>
        </w:tblPrEx>
        <w:trPr>
          <w:tblHeader/>
          <w:jc w:val="center"/>
        </w:trPr>
        <w:tc>
          <w:tcPr>
            <w:tcW w:w="1701"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6C9AC65F">
            <w:pPr>
              <w:spacing w:after="0"/>
              <w:jc w:val="center"/>
            </w:pPr>
            <w:r>
              <w:rPr>
                <w:b/>
                <w:color w:val="FFFFFF"/>
                <w:sz w:val="18"/>
              </w:rPr>
              <w:t>Status</w:t>
            </w:r>
          </w:p>
        </w:tc>
        <w:tc>
          <w:tcPr>
            <w:tcW w:w="2891"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08B91C8E">
            <w:pPr>
              <w:spacing w:after="0"/>
              <w:jc w:val="center"/>
            </w:pPr>
            <w:r>
              <w:rPr>
                <w:b/>
                <w:color w:val="FFFFFF"/>
                <w:sz w:val="18"/>
              </w:rPr>
              <w:t>Quantity Rule</w:t>
            </w:r>
          </w:p>
        </w:tc>
        <w:tc>
          <w:tcPr>
            <w:tcW w:w="4365"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408938BF">
            <w:pPr>
              <w:spacing w:after="0"/>
              <w:jc w:val="center"/>
            </w:pPr>
            <w:r>
              <w:rPr>
                <w:b/>
                <w:color w:val="FFFFFF"/>
                <w:sz w:val="18"/>
              </w:rPr>
              <w:t>Outcome</w:t>
            </w:r>
          </w:p>
        </w:tc>
      </w:tr>
      <w:tr w14:paraId="1E70F6A1">
        <w:tblPrEx>
          <w:tblCellMar>
            <w:top w:w="0" w:type="dxa"/>
            <w:left w:w="108" w:type="dxa"/>
            <w:bottom w:w="0" w:type="dxa"/>
            <w:right w:w="108" w:type="dxa"/>
          </w:tblCellMar>
        </w:tblPrEx>
        <w:trPr>
          <w:jc w:val="center"/>
        </w:trPr>
        <w:tc>
          <w:tcPr>
            <w:tcW w:w="1701"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6134A6A2">
            <w:pPr>
              <w:keepLines/>
              <w:spacing w:after="0" w:line="252" w:lineRule="auto"/>
            </w:pPr>
            <w:r>
              <w:rPr>
                <w:b/>
                <w:sz w:val="18"/>
              </w:rPr>
              <w:t>Confirmed</w:t>
            </w:r>
          </w:p>
        </w:tc>
        <w:tc>
          <w:tcPr>
            <w:tcW w:w="2891"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3BE96ED7">
            <w:pPr>
              <w:keepLines/>
              <w:spacing w:after="0" w:line="252" w:lineRule="auto"/>
            </w:pPr>
            <w:r>
              <w:rPr>
                <w:sz w:val="18"/>
              </w:rPr>
              <w:t>Quantity must be greater than 500</w:t>
            </w:r>
          </w:p>
        </w:tc>
        <w:tc>
          <w:tcPr>
            <w:tcW w:w="4365"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054E0DB8">
            <w:pPr>
              <w:keepLines/>
              <w:spacing w:after="0" w:line="252" w:lineRule="auto"/>
            </w:pPr>
            <w:r>
              <w:rPr>
                <w:sz w:val="18"/>
              </w:rPr>
              <w:t>The record is blocked when the quantity is missing or too low.</w:t>
            </w:r>
          </w:p>
        </w:tc>
      </w:tr>
      <w:tr w14:paraId="33B007B6">
        <w:tblPrEx>
          <w:tblCellMar>
            <w:top w:w="0" w:type="dxa"/>
            <w:left w:w="108" w:type="dxa"/>
            <w:bottom w:w="0" w:type="dxa"/>
            <w:right w:w="108" w:type="dxa"/>
          </w:tblCellMar>
        </w:tblPrEx>
        <w:trPr>
          <w:jc w:val="center"/>
        </w:trPr>
        <w:tc>
          <w:tcPr>
            <w:tcW w:w="1701"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6EB24D76">
            <w:pPr>
              <w:keepLines/>
              <w:spacing w:after="0" w:line="252" w:lineRule="auto"/>
            </w:pPr>
            <w:r>
              <w:rPr>
                <w:b/>
                <w:sz w:val="18"/>
              </w:rPr>
              <w:t>Pending</w:t>
            </w:r>
          </w:p>
        </w:tc>
        <w:tc>
          <w:tcPr>
            <w:tcW w:w="2891"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495292F1">
            <w:pPr>
              <w:keepLines/>
              <w:spacing w:after="0" w:line="252" w:lineRule="auto"/>
            </w:pPr>
            <w:r>
              <w:rPr>
                <w:sz w:val="18"/>
              </w:rPr>
              <w:t>Quantity must be greater than 200</w:t>
            </w:r>
          </w:p>
        </w:tc>
        <w:tc>
          <w:tcPr>
            <w:tcW w:w="4365"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7FDBF0C1">
            <w:pPr>
              <w:keepLines/>
              <w:spacing w:after="0" w:line="252" w:lineRule="auto"/>
            </w:pPr>
            <w:r>
              <w:rPr>
                <w:sz w:val="18"/>
              </w:rPr>
              <w:t>The record is blocked when the quantity is missing or too low.</w:t>
            </w:r>
          </w:p>
        </w:tc>
      </w:tr>
      <w:tr w14:paraId="5A58C05B">
        <w:tblPrEx>
          <w:tblCellMar>
            <w:top w:w="0" w:type="dxa"/>
            <w:left w:w="108" w:type="dxa"/>
            <w:bottom w:w="0" w:type="dxa"/>
            <w:right w:w="108" w:type="dxa"/>
          </w:tblCellMar>
        </w:tblPrEx>
        <w:trPr>
          <w:jc w:val="center"/>
        </w:trPr>
        <w:tc>
          <w:tcPr>
            <w:tcW w:w="1701"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0324A4AB">
            <w:pPr>
              <w:keepLines/>
              <w:spacing w:after="0" w:line="252" w:lineRule="auto"/>
            </w:pPr>
            <w:r>
              <w:rPr>
                <w:b/>
                <w:sz w:val="18"/>
              </w:rPr>
              <w:t>Rejection</w:t>
            </w:r>
          </w:p>
        </w:tc>
        <w:tc>
          <w:tcPr>
            <w:tcW w:w="2891"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2FCDD58A">
            <w:pPr>
              <w:keepLines/>
              <w:spacing w:after="0" w:line="252" w:lineRule="auto"/>
            </w:pPr>
            <w:r>
              <w:rPr>
                <w:sz w:val="18"/>
              </w:rPr>
              <w:t>Quantity must equal 0</w:t>
            </w:r>
          </w:p>
        </w:tc>
        <w:tc>
          <w:tcPr>
            <w:tcW w:w="4365"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0685E96D">
            <w:pPr>
              <w:keepLines/>
              <w:spacing w:after="0" w:line="252" w:lineRule="auto"/>
            </w:pPr>
            <w:r>
              <w:rPr>
                <w:sz w:val="18"/>
              </w:rPr>
              <w:t>Rejected orders cannot contain a positive quantity.</w:t>
            </w:r>
          </w:p>
        </w:tc>
      </w:tr>
    </w:tbl>
    <w:p w14:paraId="19D84105">
      <w:pPr>
        <w:spacing w:after="20"/>
      </w:pPr>
    </w:p>
    <w:p w14:paraId="18432E1E">
      <w:pPr>
        <w:spacing w:before="100" w:after="160"/>
        <w:ind w:left="397" w:right="397"/>
      </w:pPr>
      <w:r>
        <w:rPr>
          <w:rFonts w:ascii="Aptos Mono" w:hAnsi="Aptos Mono"/>
          <w:sz w:val="18"/>
        </w:rPr>
        <w:t>trigger OrderTrigger on HandsMen_Order__c (before insert, before update) {</w:t>
      </w:r>
      <w:r>
        <w:rPr>
          <w:rFonts w:ascii="Aptos Mono" w:hAnsi="Aptos Mono"/>
          <w:sz w:val="18"/>
        </w:rPr>
        <w:br w:type="textWrapping"/>
      </w:r>
      <w:r>
        <w:rPr>
          <w:rFonts w:ascii="Aptos Mono" w:hAnsi="Aptos Mono"/>
          <w:sz w:val="18"/>
        </w:rPr>
        <w:t xml:space="preserve">    OrderTriggerHandler.validateOrderQuantity(Trigger.new);</w:t>
      </w:r>
      <w:r>
        <w:rPr>
          <w:rFonts w:ascii="Aptos Mono" w:hAnsi="Aptos Mono"/>
          <w:sz w:val="18"/>
        </w:rPr>
        <w:br w:type="textWrapping"/>
      </w:r>
    </w:p>
    <w:p w14:paraId="62E4F04C">
      <w:pPr>
        <w:spacing w:after="160"/>
        <w:jc w:val="center"/>
      </w:pPr>
      <w:r>
        <w:rPr>
          <w:i/>
          <w:sz w:val="18"/>
        </w:rPr>
        <w:drawing>
          <wp:inline distT="0" distB="0" distL="0" distR="0">
            <wp:extent cx="6120130" cy="3541395"/>
            <wp:effectExtent l="0" t="0" r="127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8"/>
                    <a:stretch>
                      <a:fillRect/>
                    </a:stretch>
                  </pic:blipFill>
                  <pic:spPr>
                    <a:xfrm>
                      <a:off x="0" y="0"/>
                      <a:ext cx="6120130" cy="3541395"/>
                    </a:xfrm>
                    <a:prstGeom prst="rect">
                      <a:avLst/>
                    </a:prstGeom>
                  </pic:spPr>
                </pic:pic>
              </a:graphicData>
            </a:graphic>
          </wp:inline>
        </w:drawing>
      </w:r>
      <w:r>
        <w:rPr>
          <w:i/>
          <w:sz w:val="18"/>
        </w:rPr>
        <w:t>Figure 15 OrderTriggerHandler Apex Class</w:t>
      </w:r>
    </w:p>
    <w:p w14:paraId="48AE0926">
      <w:pPr>
        <w:spacing w:after="160"/>
        <w:jc w:val="center"/>
      </w:pPr>
    </w:p>
    <w:p w14:paraId="7186753C">
      <w:pPr>
        <w:spacing w:after="160"/>
        <w:jc w:val="center"/>
        <w:rPr>
          <w:i/>
          <w:sz w:val="18"/>
        </w:rPr>
      </w:pPr>
      <w:r>
        <w:rPr>
          <w:i/>
          <w:sz w:val="18"/>
        </w:rPr>
        <w:drawing>
          <wp:inline distT="0" distB="0" distL="0" distR="0">
            <wp:extent cx="4342765" cy="1434465"/>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9"/>
                    <a:stretch>
                      <a:fillRect/>
                    </a:stretch>
                  </pic:blipFill>
                  <pic:spPr>
                    <a:xfrm>
                      <a:off x="0" y="0"/>
                      <a:ext cx="4457454" cy="1472862"/>
                    </a:xfrm>
                    <a:prstGeom prst="rect">
                      <a:avLst/>
                    </a:prstGeom>
                  </pic:spPr>
                </pic:pic>
              </a:graphicData>
            </a:graphic>
          </wp:inline>
        </w:drawing>
      </w:r>
    </w:p>
    <w:p w14:paraId="4EFF1A14">
      <w:pPr>
        <w:spacing w:after="160"/>
        <w:jc w:val="center"/>
        <w:rPr>
          <w:b/>
        </w:rPr>
      </w:pPr>
      <w:r>
        <w:rPr>
          <w:b/>
          <w:i/>
          <w:sz w:val="18"/>
        </w:rPr>
        <w:t>Figure 16 OrderTrigger Apex Trigger</w:t>
      </w:r>
    </w:p>
    <w:p w14:paraId="0DD38D7B">
      <w:pPr>
        <w:rPr>
          <w:b/>
        </w:rPr>
      </w:pPr>
      <w:r>
        <w:rPr>
          <w:b/>
        </w:rPr>
        <w:t>7.1 Order Total and Stock Deduction Triggers</w:t>
      </w:r>
    </w:p>
    <w:tbl>
      <w:tblPr>
        <w:tblStyle w:val="12"/>
        <w:tblW w:w="0" w:type="auto"/>
        <w:jc w:val="center"/>
        <w:tblLayout w:type="fixed"/>
        <w:tblCellMar>
          <w:top w:w="0" w:type="dxa"/>
          <w:left w:w="108" w:type="dxa"/>
          <w:bottom w:w="0" w:type="dxa"/>
          <w:right w:w="108" w:type="dxa"/>
        </w:tblCellMar>
      </w:tblPr>
      <w:tblGrid>
        <w:gridCol w:w="2381"/>
        <w:gridCol w:w="2324"/>
        <w:gridCol w:w="4252"/>
      </w:tblGrid>
      <w:tr w14:paraId="4631A226">
        <w:tblPrEx>
          <w:tblCellMar>
            <w:top w:w="0" w:type="dxa"/>
            <w:left w:w="108" w:type="dxa"/>
            <w:bottom w:w="0" w:type="dxa"/>
            <w:right w:w="108" w:type="dxa"/>
          </w:tblCellMar>
        </w:tblPrEx>
        <w:trPr>
          <w:tblHeader/>
          <w:jc w:val="center"/>
        </w:trPr>
        <w:tc>
          <w:tcPr>
            <w:tcW w:w="2381"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07E76F65">
            <w:pPr>
              <w:spacing w:after="0"/>
              <w:jc w:val="center"/>
            </w:pPr>
            <w:r>
              <w:rPr>
                <w:b/>
                <w:color w:val="FFFFFF"/>
                <w:sz w:val="18"/>
              </w:rPr>
              <w:t>Apex Artifact</w:t>
            </w:r>
          </w:p>
        </w:tc>
        <w:tc>
          <w:tcPr>
            <w:tcW w:w="2324"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54A922A6">
            <w:pPr>
              <w:spacing w:after="0"/>
              <w:jc w:val="center"/>
            </w:pPr>
            <w:r>
              <w:rPr>
                <w:b/>
                <w:color w:val="FFFFFF"/>
                <w:sz w:val="18"/>
              </w:rPr>
              <w:t>Event</w:t>
            </w:r>
          </w:p>
        </w:tc>
        <w:tc>
          <w:tcPr>
            <w:tcW w:w="4252"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77A3138B">
            <w:pPr>
              <w:spacing w:after="0"/>
              <w:jc w:val="center"/>
            </w:pPr>
            <w:r>
              <w:rPr>
                <w:b/>
                <w:color w:val="FFFFFF"/>
                <w:sz w:val="18"/>
              </w:rPr>
              <w:t>Responsibility</w:t>
            </w:r>
          </w:p>
        </w:tc>
      </w:tr>
      <w:tr w14:paraId="3BB31028">
        <w:tblPrEx>
          <w:tblCellMar>
            <w:top w:w="0" w:type="dxa"/>
            <w:left w:w="108" w:type="dxa"/>
            <w:bottom w:w="0" w:type="dxa"/>
            <w:right w:w="108" w:type="dxa"/>
          </w:tblCellMar>
        </w:tblPrEx>
        <w:trPr>
          <w:jc w:val="center"/>
        </w:trPr>
        <w:tc>
          <w:tcPr>
            <w:tcW w:w="2381"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79265FF2">
            <w:pPr>
              <w:keepLines/>
              <w:spacing w:after="0" w:line="252" w:lineRule="auto"/>
            </w:pPr>
            <w:r>
              <w:rPr>
                <w:b/>
                <w:sz w:val="17"/>
              </w:rPr>
              <w:t>Order Total Trigger</w:t>
            </w:r>
          </w:p>
        </w:tc>
        <w:tc>
          <w:tcPr>
            <w:tcW w:w="2324"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503BC671">
            <w:pPr>
              <w:keepLines/>
              <w:spacing w:after="0" w:line="252" w:lineRule="auto"/>
            </w:pPr>
            <w:r>
              <w:rPr>
                <w:sz w:val="17"/>
              </w:rPr>
              <w:t>Before insert and before update</w:t>
            </w:r>
          </w:p>
        </w:tc>
        <w:tc>
          <w:tcPr>
            <w:tcW w:w="4252"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2038BCE3">
            <w:pPr>
              <w:keepLines/>
              <w:spacing w:after="0" w:line="252" w:lineRule="auto"/>
            </w:pPr>
            <w:r>
              <w:rPr>
                <w:sz w:val="17"/>
              </w:rPr>
              <w:t>Reads the related product price and sets Total Amount to Quantity multiplied by Price.</w:t>
            </w:r>
          </w:p>
        </w:tc>
      </w:tr>
      <w:tr w14:paraId="2B199E9A">
        <w:tblPrEx>
          <w:tblCellMar>
            <w:top w:w="0" w:type="dxa"/>
            <w:left w:w="108" w:type="dxa"/>
            <w:bottom w:w="0" w:type="dxa"/>
            <w:right w:w="108" w:type="dxa"/>
          </w:tblCellMar>
        </w:tblPrEx>
        <w:trPr>
          <w:jc w:val="center"/>
        </w:trPr>
        <w:tc>
          <w:tcPr>
            <w:tcW w:w="2381"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5F7F9124">
            <w:pPr>
              <w:keepLines/>
              <w:spacing w:after="0" w:line="252" w:lineRule="auto"/>
            </w:pPr>
            <w:r>
              <w:rPr>
                <w:b/>
                <w:sz w:val="17"/>
              </w:rPr>
              <w:t>Stock Deduction Trigger</w:t>
            </w:r>
          </w:p>
        </w:tc>
        <w:tc>
          <w:tcPr>
            <w:tcW w:w="2324"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3BEFFE46">
            <w:pPr>
              <w:keepLines/>
              <w:spacing w:after="0" w:line="252" w:lineRule="auto"/>
            </w:pPr>
            <w:r>
              <w:rPr>
                <w:sz w:val="17"/>
              </w:rPr>
              <w:t>After insert and after update</w:t>
            </w:r>
          </w:p>
        </w:tc>
        <w:tc>
          <w:tcPr>
            <w:tcW w:w="4252"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00FAA85D">
            <w:pPr>
              <w:keepLines/>
              <w:spacing w:after="0" w:line="252" w:lineRule="auto"/>
            </w:pPr>
            <w:r>
              <w:rPr>
                <w:sz w:val="17"/>
              </w:rPr>
              <w:t>When an order becomes Confirmed, totals ordered quantity by product and reduces Inventory Stock Quantity.</w:t>
            </w:r>
          </w:p>
        </w:tc>
      </w:tr>
    </w:tbl>
    <w:p w14:paraId="10E630DF">
      <w:pPr>
        <w:spacing w:after="20"/>
      </w:pPr>
    </w:p>
    <w:p w14:paraId="69ED9F75">
      <w:pPr>
        <w:spacing w:after="120"/>
      </w:pPr>
      <w:r>
        <w:t>The stock deduction design collects product identifiers in a set, aggregates quantities in a map, queries matching inventory records once, and performs one bulk update. This avoids database operations inside the record loop.</w:t>
      </w:r>
    </w:p>
    <w:p w14:paraId="07D473A7">
      <w:pPr>
        <w:spacing w:after="120"/>
      </w:pPr>
    </w:p>
    <w:p w14:paraId="13EEB0DE">
      <w:pPr>
        <w:spacing w:after="160"/>
        <w:jc w:val="center"/>
      </w:pPr>
      <w:r>
        <w:drawing>
          <wp:inline distT="0" distB="0" distL="114300" distR="114300">
            <wp:extent cx="6116320" cy="3377565"/>
            <wp:effectExtent l="0" t="0" r="5080" b="635"/>
            <wp:docPr id="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5"/>
                    <pic:cNvPicPr>
                      <a:picLocks noChangeAspect="1"/>
                    </pic:cNvPicPr>
                  </pic:nvPicPr>
                  <pic:blipFill>
                    <a:blip r:embed="rId30"/>
                    <a:stretch>
                      <a:fillRect/>
                    </a:stretch>
                  </pic:blipFill>
                  <pic:spPr>
                    <a:xfrm>
                      <a:off x="0" y="0"/>
                      <a:ext cx="6116320" cy="3377565"/>
                    </a:xfrm>
                    <a:prstGeom prst="rect">
                      <a:avLst/>
                    </a:prstGeom>
                    <a:noFill/>
                    <a:ln>
                      <a:noFill/>
                    </a:ln>
                  </pic:spPr>
                </pic:pic>
              </a:graphicData>
            </a:graphic>
          </wp:inline>
        </w:drawing>
      </w:r>
      <w:r>
        <w:rPr>
          <w:b/>
          <w:i/>
          <w:sz w:val="18"/>
        </w:rPr>
        <w:t>Figure 17 Order Total Trigger</w:t>
      </w:r>
    </w:p>
    <w:p w14:paraId="339A7A77">
      <w:pPr>
        <w:spacing w:after="160"/>
        <w:rPr>
          <w:i/>
          <w:sz w:val="18"/>
          <w:vertAlign w:val="baseline"/>
        </w:rPr>
      </w:pPr>
      <w:r>
        <w:t xml:space="preserve">  </w:t>
      </w:r>
    </w:p>
    <w:tbl>
      <w:tblPr>
        <w:tblStyle w:val="3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08" w:type="dxa"/>
          <w:right w:w="108" w:type="dxa"/>
        </w:tblCellMar>
      </w:tblPr>
      <w:tblGrid>
        <w:gridCol w:w="4974"/>
        <w:gridCol w:w="4880"/>
      </w:tblGrid>
      <w:tr w14:paraId="0BBCF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974" w:type="dxa"/>
          </w:tcPr>
          <w:p w14:paraId="2ACC7A20">
            <w:pPr>
              <w:spacing w:after="160"/>
              <w:rPr>
                <w:i/>
                <w:sz w:val="18"/>
                <w:vertAlign w:val="baseline"/>
              </w:rPr>
            </w:pPr>
            <w:r>
              <w:drawing>
                <wp:inline distT="0" distB="0" distL="114300" distR="114300">
                  <wp:extent cx="3111500" cy="3227070"/>
                  <wp:effectExtent l="0" t="0" r="0" b="11430"/>
                  <wp:docPr id="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7"/>
                          <pic:cNvPicPr>
                            <a:picLocks noChangeAspect="1"/>
                          </pic:cNvPicPr>
                        </pic:nvPicPr>
                        <pic:blipFill>
                          <a:blip r:embed="rId31"/>
                          <a:stretch>
                            <a:fillRect/>
                          </a:stretch>
                        </pic:blipFill>
                        <pic:spPr>
                          <a:xfrm>
                            <a:off x="0" y="0"/>
                            <a:ext cx="3111500" cy="3227070"/>
                          </a:xfrm>
                          <a:prstGeom prst="rect">
                            <a:avLst/>
                          </a:prstGeom>
                          <a:noFill/>
                          <a:ln>
                            <a:noFill/>
                          </a:ln>
                        </pic:spPr>
                      </pic:pic>
                    </a:graphicData>
                  </a:graphic>
                </wp:inline>
              </w:drawing>
            </w:r>
          </w:p>
        </w:tc>
        <w:tc>
          <w:tcPr>
            <w:tcW w:w="4880" w:type="dxa"/>
          </w:tcPr>
          <w:p w14:paraId="70CD7BEF">
            <w:pPr>
              <w:spacing w:after="160"/>
              <w:rPr>
                <w:i/>
                <w:sz w:val="18"/>
                <w:vertAlign w:val="baseline"/>
              </w:rPr>
            </w:pPr>
            <w:r>
              <w:drawing>
                <wp:inline distT="0" distB="0" distL="114300" distR="114300">
                  <wp:extent cx="3752850" cy="3206115"/>
                  <wp:effectExtent l="0" t="0" r="6350" b="6985"/>
                  <wp:docPr id="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8"/>
                          <pic:cNvPicPr>
                            <a:picLocks noChangeAspect="1"/>
                          </pic:cNvPicPr>
                        </pic:nvPicPr>
                        <pic:blipFill>
                          <a:blip r:embed="rId32"/>
                          <a:stretch>
                            <a:fillRect/>
                          </a:stretch>
                        </pic:blipFill>
                        <pic:spPr>
                          <a:xfrm>
                            <a:off x="0" y="0"/>
                            <a:ext cx="3752850" cy="3206115"/>
                          </a:xfrm>
                          <a:prstGeom prst="rect">
                            <a:avLst/>
                          </a:prstGeom>
                          <a:noFill/>
                          <a:ln>
                            <a:noFill/>
                          </a:ln>
                        </pic:spPr>
                      </pic:pic>
                    </a:graphicData>
                  </a:graphic>
                </wp:inline>
              </w:drawing>
            </w:r>
          </w:p>
        </w:tc>
      </w:tr>
      <w:tr w14:paraId="2291E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4716" w:hRule="atLeast"/>
        </w:trPr>
        <w:tc>
          <w:tcPr>
            <w:tcW w:w="4974" w:type="dxa"/>
          </w:tcPr>
          <w:p w14:paraId="6A0EC377">
            <w:pPr>
              <w:spacing w:after="160"/>
              <w:rPr>
                <w:i/>
                <w:sz w:val="18"/>
                <w:vertAlign w:val="baseline"/>
              </w:rPr>
            </w:pPr>
            <w:r>
              <w:drawing>
                <wp:inline distT="0" distB="0" distL="114300" distR="114300">
                  <wp:extent cx="3017520" cy="2870835"/>
                  <wp:effectExtent l="0" t="0" r="5080" b="12065"/>
                  <wp:docPr id="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9"/>
                          <pic:cNvPicPr>
                            <a:picLocks noChangeAspect="1"/>
                          </pic:cNvPicPr>
                        </pic:nvPicPr>
                        <pic:blipFill>
                          <a:blip r:embed="rId33"/>
                          <a:stretch>
                            <a:fillRect/>
                          </a:stretch>
                        </pic:blipFill>
                        <pic:spPr>
                          <a:xfrm>
                            <a:off x="0" y="0"/>
                            <a:ext cx="3017520" cy="2870835"/>
                          </a:xfrm>
                          <a:prstGeom prst="rect">
                            <a:avLst/>
                          </a:prstGeom>
                          <a:noFill/>
                          <a:ln>
                            <a:noFill/>
                          </a:ln>
                        </pic:spPr>
                      </pic:pic>
                    </a:graphicData>
                  </a:graphic>
                </wp:inline>
              </w:drawing>
            </w:r>
          </w:p>
        </w:tc>
        <w:tc>
          <w:tcPr>
            <w:tcW w:w="4880" w:type="dxa"/>
          </w:tcPr>
          <w:p w14:paraId="7E3433CD">
            <w:pPr>
              <w:spacing w:after="160"/>
              <w:rPr>
                <w:i/>
                <w:sz w:val="18"/>
                <w:vertAlign w:val="baseline"/>
              </w:rPr>
            </w:pPr>
            <w:r>
              <w:drawing>
                <wp:inline distT="0" distB="0" distL="114300" distR="114300">
                  <wp:extent cx="2959735" cy="2888615"/>
                  <wp:effectExtent l="0" t="0" r="12065" b="6985"/>
                  <wp:docPr id="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0"/>
                          <pic:cNvPicPr>
                            <a:picLocks noChangeAspect="1"/>
                          </pic:cNvPicPr>
                        </pic:nvPicPr>
                        <pic:blipFill>
                          <a:blip r:embed="rId34"/>
                          <a:stretch>
                            <a:fillRect/>
                          </a:stretch>
                        </pic:blipFill>
                        <pic:spPr>
                          <a:xfrm>
                            <a:off x="0" y="0"/>
                            <a:ext cx="2959735" cy="2888615"/>
                          </a:xfrm>
                          <a:prstGeom prst="rect">
                            <a:avLst/>
                          </a:prstGeom>
                          <a:noFill/>
                          <a:ln>
                            <a:noFill/>
                          </a:ln>
                        </pic:spPr>
                      </pic:pic>
                    </a:graphicData>
                  </a:graphic>
                </wp:inline>
              </w:drawing>
            </w:r>
          </w:p>
        </w:tc>
      </w:tr>
      <w:tr w14:paraId="3961B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3726" w:hRule="atLeast"/>
        </w:trPr>
        <w:tc>
          <w:tcPr>
            <w:tcW w:w="4974" w:type="dxa"/>
          </w:tcPr>
          <w:p w14:paraId="3A417FEA">
            <w:pPr>
              <w:spacing w:after="160"/>
            </w:pPr>
            <w:r>
              <w:drawing>
                <wp:inline distT="0" distB="0" distL="114300" distR="114300">
                  <wp:extent cx="3020060" cy="2215515"/>
                  <wp:effectExtent l="0" t="0" r="2540" b="6985"/>
                  <wp:docPr id="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1"/>
                          <pic:cNvPicPr>
                            <a:picLocks noChangeAspect="1"/>
                          </pic:cNvPicPr>
                        </pic:nvPicPr>
                        <pic:blipFill>
                          <a:blip r:embed="rId35"/>
                          <a:stretch>
                            <a:fillRect/>
                          </a:stretch>
                        </pic:blipFill>
                        <pic:spPr>
                          <a:xfrm>
                            <a:off x="0" y="0"/>
                            <a:ext cx="3020060" cy="2215515"/>
                          </a:xfrm>
                          <a:prstGeom prst="rect">
                            <a:avLst/>
                          </a:prstGeom>
                          <a:noFill/>
                          <a:ln>
                            <a:noFill/>
                          </a:ln>
                        </pic:spPr>
                      </pic:pic>
                    </a:graphicData>
                  </a:graphic>
                </wp:inline>
              </w:drawing>
            </w:r>
          </w:p>
        </w:tc>
        <w:tc>
          <w:tcPr>
            <w:tcW w:w="4880" w:type="dxa"/>
          </w:tcPr>
          <w:p w14:paraId="3381577A">
            <w:pPr>
              <w:spacing w:after="160"/>
            </w:pPr>
          </w:p>
        </w:tc>
      </w:tr>
    </w:tbl>
    <w:p w14:paraId="31F54E67">
      <w:pPr>
        <w:spacing w:after="160"/>
        <w:rPr>
          <w:i/>
          <w:sz w:val="18"/>
        </w:rPr>
      </w:pPr>
    </w:p>
    <w:p w14:paraId="6DB0CA73">
      <w:pPr>
        <w:spacing w:after="160"/>
        <w:jc w:val="center"/>
        <w:rPr>
          <w:b/>
        </w:rPr>
      </w:pPr>
      <w:r>
        <w:rPr>
          <w:b/>
          <w:i/>
          <w:sz w:val="18"/>
        </w:rPr>
        <w:t>Figure 18 Stock Deduction Trigger</w:t>
      </w:r>
    </w:p>
    <w:p w14:paraId="47F290A1">
      <w:pPr>
        <w:rPr>
          <w:b/>
        </w:rPr>
      </w:pPr>
      <w:r>
        <w:br w:type="page"/>
      </w:r>
      <w:r>
        <w:rPr>
          <w:b/>
        </w:rPr>
        <w:t>8 Batch Apex and Scheduled Processing</w:t>
      </w:r>
    </w:p>
    <w:p w14:paraId="3FA34FF3">
      <w:pPr>
        <w:spacing w:after="120"/>
      </w:pPr>
      <w:r>
        <w:t>InventoryBatchJob implements Database Batchable and Schedulable. It identifies low stock products, applies the restocking logic in manageable batches, and can be scheduled for automatic execution.</w:t>
      </w:r>
    </w:p>
    <w:tbl>
      <w:tblPr>
        <w:tblStyle w:val="12"/>
        <w:tblW w:w="0" w:type="auto"/>
        <w:jc w:val="center"/>
        <w:tblLayout w:type="fixed"/>
        <w:tblCellMar>
          <w:top w:w="0" w:type="dxa"/>
          <w:left w:w="108" w:type="dxa"/>
          <w:bottom w:w="0" w:type="dxa"/>
          <w:right w:w="108" w:type="dxa"/>
        </w:tblCellMar>
      </w:tblPr>
      <w:tblGrid>
        <w:gridCol w:w="2098"/>
        <w:gridCol w:w="3969"/>
        <w:gridCol w:w="2891"/>
      </w:tblGrid>
      <w:tr w14:paraId="0D2AE1F4">
        <w:tblPrEx>
          <w:tblCellMar>
            <w:top w:w="0" w:type="dxa"/>
            <w:left w:w="108" w:type="dxa"/>
            <w:bottom w:w="0" w:type="dxa"/>
            <w:right w:w="108" w:type="dxa"/>
          </w:tblCellMar>
        </w:tblPrEx>
        <w:trPr>
          <w:tblHeader/>
          <w:jc w:val="center"/>
        </w:trPr>
        <w:tc>
          <w:tcPr>
            <w:tcW w:w="2098"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773EE07C">
            <w:pPr>
              <w:spacing w:after="0"/>
              <w:jc w:val="center"/>
            </w:pPr>
            <w:r>
              <w:rPr>
                <w:b/>
                <w:color w:val="FFFFFF"/>
                <w:sz w:val="18"/>
              </w:rPr>
              <w:t>Method or Process</w:t>
            </w:r>
          </w:p>
        </w:tc>
        <w:tc>
          <w:tcPr>
            <w:tcW w:w="3969"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4236F2A0">
            <w:pPr>
              <w:spacing w:after="0"/>
              <w:jc w:val="center"/>
            </w:pPr>
            <w:r>
              <w:rPr>
                <w:b/>
                <w:color w:val="FFFFFF"/>
                <w:sz w:val="18"/>
              </w:rPr>
              <w:t>Responsibility</w:t>
            </w:r>
          </w:p>
        </w:tc>
        <w:tc>
          <w:tcPr>
            <w:tcW w:w="2891"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5106CE73">
            <w:pPr>
              <w:spacing w:after="0"/>
              <w:jc w:val="center"/>
            </w:pPr>
            <w:r>
              <w:rPr>
                <w:b/>
                <w:color w:val="FFFFFF"/>
                <w:sz w:val="18"/>
              </w:rPr>
              <w:t>Expected Evidence</w:t>
            </w:r>
          </w:p>
        </w:tc>
      </w:tr>
      <w:tr w14:paraId="60DEB616">
        <w:tblPrEx>
          <w:tblCellMar>
            <w:top w:w="0" w:type="dxa"/>
            <w:left w:w="108" w:type="dxa"/>
            <w:bottom w:w="0" w:type="dxa"/>
            <w:right w:w="108" w:type="dxa"/>
          </w:tblCellMar>
        </w:tblPrEx>
        <w:trPr>
          <w:jc w:val="center"/>
        </w:trPr>
        <w:tc>
          <w:tcPr>
            <w:tcW w:w="2098"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412B0EC1">
            <w:pPr>
              <w:keepLines/>
              <w:spacing w:after="0" w:line="252" w:lineRule="auto"/>
            </w:pPr>
            <w:r>
              <w:rPr>
                <w:b/>
                <w:sz w:val="17"/>
              </w:rPr>
              <w:t>start</w:t>
            </w:r>
          </w:p>
        </w:tc>
        <w:tc>
          <w:tcPr>
            <w:tcW w:w="3969"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2BE1D609">
            <w:pPr>
              <w:keepLines/>
              <w:spacing w:after="0" w:line="252" w:lineRule="auto"/>
            </w:pPr>
            <w:r>
              <w:rPr>
                <w:sz w:val="17"/>
              </w:rPr>
              <w:t>Queries products that meet the low stock condition.</w:t>
            </w:r>
          </w:p>
        </w:tc>
        <w:tc>
          <w:tcPr>
            <w:tcW w:w="2891"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11DCDB88">
            <w:pPr>
              <w:keepLines/>
              <w:spacing w:after="0" w:line="252" w:lineRule="auto"/>
            </w:pPr>
            <w:r>
              <w:rPr>
                <w:sz w:val="17"/>
              </w:rPr>
              <w:t>SOQL query and selected fields.</w:t>
            </w:r>
          </w:p>
        </w:tc>
      </w:tr>
      <w:tr w14:paraId="31F476DF">
        <w:tblPrEx>
          <w:tblCellMar>
            <w:top w:w="0" w:type="dxa"/>
            <w:left w:w="108" w:type="dxa"/>
            <w:bottom w:w="0" w:type="dxa"/>
            <w:right w:w="108" w:type="dxa"/>
          </w:tblCellMar>
        </w:tblPrEx>
        <w:trPr>
          <w:jc w:val="center"/>
        </w:trPr>
        <w:tc>
          <w:tcPr>
            <w:tcW w:w="2098"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5AFC6759">
            <w:pPr>
              <w:keepLines/>
              <w:spacing w:after="0" w:line="252" w:lineRule="auto"/>
            </w:pPr>
            <w:r>
              <w:rPr>
                <w:b/>
                <w:sz w:val="17"/>
              </w:rPr>
              <w:t>execute</w:t>
            </w:r>
          </w:p>
        </w:tc>
        <w:tc>
          <w:tcPr>
            <w:tcW w:w="3969"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201596C1">
            <w:pPr>
              <w:keepLines/>
              <w:spacing w:after="0" w:line="252" w:lineRule="auto"/>
            </w:pPr>
            <w:r>
              <w:rPr>
                <w:sz w:val="17"/>
              </w:rPr>
              <w:t>Adds the restock quantity and updates records in bulk.</w:t>
            </w:r>
          </w:p>
        </w:tc>
        <w:tc>
          <w:tcPr>
            <w:tcW w:w="2891"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77452049">
            <w:pPr>
              <w:keepLines/>
              <w:spacing w:after="0" w:line="252" w:lineRule="auto"/>
            </w:pPr>
            <w:r>
              <w:rPr>
                <w:sz w:val="17"/>
              </w:rPr>
              <w:t>Loop, update list, and DML statement.</w:t>
            </w:r>
          </w:p>
        </w:tc>
      </w:tr>
      <w:tr w14:paraId="32AF46D6">
        <w:tblPrEx>
          <w:tblCellMar>
            <w:top w:w="0" w:type="dxa"/>
            <w:left w:w="108" w:type="dxa"/>
            <w:bottom w:w="0" w:type="dxa"/>
            <w:right w:w="108" w:type="dxa"/>
          </w:tblCellMar>
        </w:tblPrEx>
        <w:trPr>
          <w:jc w:val="center"/>
        </w:trPr>
        <w:tc>
          <w:tcPr>
            <w:tcW w:w="2098"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0A8127A6">
            <w:pPr>
              <w:keepLines/>
              <w:spacing w:after="0" w:line="252" w:lineRule="auto"/>
            </w:pPr>
            <w:r>
              <w:rPr>
                <w:b/>
                <w:sz w:val="17"/>
              </w:rPr>
              <w:t>finish</w:t>
            </w:r>
          </w:p>
        </w:tc>
        <w:tc>
          <w:tcPr>
            <w:tcW w:w="3969"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17DACE98">
            <w:pPr>
              <w:keepLines/>
              <w:spacing w:after="0" w:line="252" w:lineRule="auto"/>
            </w:pPr>
            <w:r>
              <w:rPr>
                <w:sz w:val="17"/>
              </w:rPr>
              <w:t>Records that inventory synchronization completed.</w:t>
            </w:r>
          </w:p>
        </w:tc>
        <w:tc>
          <w:tcPr>
            <w:tcW w:w="2891"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4034550A">
            <w:pPr>
              <w:keepLines/>
              <w:spacing w:after="0" w:line="252" w:lineRule="auto"/>
            </w:pPr>
            <w:r>
              <w:rPr>
                <w:sz w:val="17"/>
              </w:rPr>
              <w:t>Completion debug statement.</w:t>
            </w:r>
          </w:p>
        </w:tc>
      </w:tr>
      <w:tr w14:paraId="2B348A5E">
        <w:tblPrEx>
          <w:tblCellMar>
            <w:top w:w="0" w:type="dxa"/>
            <w:left w:w="108" w:type="dxa"/>
            <w:bottom w:w="0" w:type="dxa"/>
            <w:right w:w="108" w:type="dxa"/>
          </w:tblCellMar>
        </w:tblPrEx>
        <w:trPr>
          <w:jc w:val="center"/>
        </w:trPr>
        <w:tc>
          <w:tcPr>
            <w:tcW w:w="2098"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093D504B">
            <w:pPr>
              <w:keepLines/>
              <w:spacing w:after="0" w:line="252" w:lineRule="auto"/>
            </w:pPr>
            <w:r>
              <w:rPr>
                <w:b/>
                <w:sz w:val="17"/>
              </w:rPr>
              <w:t>Schedulable execute</w:t>
            </w:r>
          </w:p>
        </w:tc>
        <w:tc>
          <w:tcPr>
            <w:tcW w:w="3969"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103E0AD7">
            <w:pPr>
              <w:keepLines/>
              <w:spacing w:after="0" w:line="252" w:lineRule="auto"/>
            </w:pPr>
            <w:r>
              <w:rPr>
                <w:sz w:val="17"/>
              </w:rPr>
              <w:t>Starts the batch with a scope of 200.</w:t>
            </w:r>
          </w:p>
        </w:tc>
        <w:tc>
          <w:tcPr>
            <w:tcW w:w="2891"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3732996C">
            <w:pPr>
              <w:keepLines/>
              <w:spacing w:after="0" w:line="252" w:lineRule="auto"/>
            </w:pPr>
            <w:r>
              <w:rPr>
                <w:sz w:val="17"/>
              </w:rPr>
              <w:t>Database executeBatch call.</w:t>
            </w:r>
          </w:p>
        </w:tc>
      </w:tr>
      <w:tr w14:paraId="5685BF2A">
        <w:tblPrEx>
          <w:tblCellMar>
            <w:top w:w="0" w:type="dxa"/>
            <w:left w:w="108" w:type="dxa"/>
            <w:bottom w:w="0" w:type="dxa"/>
            <w:right w:w="108" w:type="dxa"/>
          </w:tblCellMar>
        </w:tblPrEx>
        <w:trPr>
          <w:jc w:val="center"/>
        </w:trPr>
        <w:tc>
          <w:tcPr>
            <w:tcW w:w="2098"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19AD1297">
            <w:pPr>
              <w:keepLines/>
              <w:spacing w:after="0" w:line="252" w:lineRule="auto"/>
            </w:pPr>
            <w:r>
              <w:rPr>
                <w:b/>
                <w:sz w:val="17"/>
              </w:rPr>
              <w:t>Scheduled job</w:t>
            </w:r>
          </w:p>
        </w:tc>
        <w:tc>
          <w:tcPr>
            <w:tcW w:w="3969"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1FAEE78D">
            <w:pPr>
              <w:keepLines/>
              <w:spacing w:after="0" w:line="252" w:lineRule="auto"/>
            </w:pPr>
            <w:r>
              <w:rPr>
                <w:sz w:val="17"/>
              </w:rPr>
              <w:t>Runs Daily Inventory Sync automatically.</w:t>
            </w:r>
          </w:p>
        </w:tc>
        <w:tc>
          <w:tcPr>
            <w:tcW w:w="2891"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13F5C4A6">
            <w:pPr>
              <w:keepLines/>
              <w:spacing w:after="0" w:line="252" w:lineRule="auto"/>
            </w:pPr>
            <w:r>
              <w:rPr>
                <w:sz w:val="17"/>
              </w:rPr>
              <w:t>Scheduled Jobs entry and next run time.</w:t>
            </w:r>
          </w:p>
        </w:tc>
      </w:tr>
    </w:tbl>
    <w:p w14:paraId="27441B41">
      <w:pPr>
        <w:spacing w:after="160"/>
        <w:rPr>
          <w:vertAlign w:val="baseline"/>
        </w:rPr>
      </w:pPr>
      <w:bookmarkStart w:id="0" w:name="_GoBack"/>
      <w:bookmarkEnd w:id="0"/>
    </w:p>
    <w:tbl>
      <w:tblPr>
        <w:tblStyle w:val="3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927"/>
        <w:gridCol w:w="4927"/>
      </w:tblGrid>
      <w:tr w14:paraId="377A6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4008" w:hRule="atLeast"/>
        </w:trPr>
        <w:tc>
          <w:tcPr>
            <w:tcW w:w="4927" w:type="dxa"/>
          </w:tcPr>
          <w:p w14:paraId="33AB9E98">
            <w:pPr>
              <w:spacing w:after="160"/>
              <w:rPr>
                <w:vertAlign w:val="baseline"/>
              </w:rPr>
            </w:pPr>
            <w:r>
              <w:drawing>
                <wp:inline distT="0" distB="0" distL="114300" distR="114300">
                  <wp:extent cx="2946400" cy="2479675"/>
                  <wp:effectExtent l="0" t="0" r="0" b="9525"/>
                  <wp:docPr id="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5"/>
                          <pic:cNvPicPr>
                            <a:picLocks noChangeAspect="1"/>
                          </pic:cNvPicPr>
                        </pic:nvPicPr>
                        <pic:blipFill>
                          <a:blip r:embed="rId36"/>
                          <a:stretch>
                            <a:fillRect/>
                          </a:stretch>
                        </pic:blipFill>
                        <pic:spPr>
                          <a:xfrm>
                            <a:off x="0" y="0"/>
                            <a:ext cx="2946400" cy="2479675"/>
                          </a:xfrm>
                          <a:prstGeom prst="rect">
                            <a:avLst/>
                          </a:prstGeom>
                          <a:noFill/>
                          <a:ln>
                            <a:noFill/>
                          </a:ln>
                        </pic:spPr>
                      </pic:pic>
                    </a:graphicData>
                  </a:graphic>
                </wp:inline>
              </w:drawing>
            </w:r>
          </w:p>
        </w:tc>
        <w:tc>
          <w:tcPr>
            <w:tcW w:w="4927" w:type="dxa"/>
          </w:tcPr>
          <w:p w14:paraId="78FC6BAE">
            <w:pPr>
              <w:spacing w:after="160"/>
              <w:rPr>
                <w:vertAlign w:val="baseline"/>
              </w:rPr>
            </w:pPr>
            <w:r>
              <w:drawing>
                <wp:inline distT="0" distB="0" distL="114300" distR="114300">
                  <wp:extent cx="2827655" cy="2403475"/>
                  <wp:effectExtent l="0" t="0" r="4445" b="9525"/>
                  <wp:docPr id="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4"/>
                          <pic:cNvPicPr>
                            <a:picLocks noChangeAspect="1"/>
                          </pic:cNvPicPr>
                        </pic:nvPicPr>
                        <pic:blipFill>
                          <a:blip r:embed="rId37"/>
                          <a:stretch>
                            <a:fillRect/>
                          </a:stretch>
                        </pic:blipFill>
                        <pic:spPr>
                          <a:xfrm>
                            <a:off x="0" y="0"/>
                            <a:ext cx="2827655" cy="2403475"/>
                          </a:xfrm>
                          <a:prstGeom prst="rect">
                            <a:avLst/>
                          </a:prstGeom>
                          <a:noFill/>
                          <a:ln>
                            <a:noFill/>
                          </a:ln>
                        </pic:spPr>
                      </pic:pic>
                    </a:graphicData>
                  </a:graphic>
                </wp:inline>
              </w:drawing>
            </w:r>
          </w:p>
        </w:tc>
      </w:tr>
    </w:tbl>
    <w:p w14:paraId="654F4921">
      <w:pPr>
        <w:spacing w:after="160"/>
        <w:rPr>
          <w:i/>
          <w:sz w:val="18"/>
        </w:rPr>
      </w:pPr>
    </w:p>
    <w:p w14:paraId="1ADD3A71">
      <w:pPr>
        <w:spacing w:after="160"/>
      </w:pPr>
      <w:r>
        <w:rPr>
          <w:i/>
          <w:sz w:val="18"/>
        </w:rPr>
        <w:t xml:space="preserve">                                                                     Figure 19 InventoryBatchJob Apex Class</w:t>
      </w:r>
    </w:p>
    <w:p w14:paraId="405652EE">
      <w:pPr>
        <w:spacing w:after="160"/>
        <w:jc w:val="both"/>
        <w:rPr>
          <w:i/>
          <w:sz w:val="18"/>
        </w:rPr>
      </w:pPr>
      <w:r>
        <w:drawing>
          <wp:inline distT="0" distB="0" distL="114300" distR="114300">
            <wp:extent cx="6114415" cy="2438400"/>
            <wp:effectExtent l="0" t="0" r="6985"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38"/>
                    <a:stretch>
                      <a:fillRect/>
                    </a:stretch>
                  </pic:blipFill>
                  <pic:spPr>
                    <a:xfrm>
                      <a:off x="0" y="0"/>
                      <a:ext cx="6114415" cy="2438400"/>
                    </a:xfrm>
                    <a:prstGeom prst="rect">
                      <a:avLst/>
                    </a:prstGeom>
                    <a:noFill/>
                    <a:ln>
                      <a:noFill/>
                    </a:ln>
                  </pic:spPr>
                </pic:pic>
              </a:graphicData>
            </a:graphic>
          </wp:inline>
        </w:drawing>
      </w:r>
    </w:p>
    <w:p w14:paraId="76E32965">
      <w:pPr>
        <w:spacing w:after="160"/>
        <w:jc w:val="center"/>
      </w:pPr>
      <w:r>
        <w:rPr>
          <w:i/>
          <w:sz w:val="18"/>
        </w:rPr>
        <w:t>Figure 20 Scheduled Inventory Job</w:t>
      </w:r>
    </w:p>
    <w:p w14:paraId="03B7F40B">
      <w:r>
        <w:br w:type="page"/>
      </w:r>
    </w:p>
    <w:p w14:paraId="4319F049">
      <w:pPr>
        <w:pStyle w:val="2"/>
      </w:pPr>
      <w:r>
        <w:rPr>
          <w:rFonts w:ascii="Aptos" w:hAnsi="Aptos"/>
          <w:sz w:val="21"/>
        </w:rPr>
        <w:t>9 User Interface and Sample Records</w:t>
      </w:r>
    </w:p>
    <w:p w14:paraId="5523F364">
      <w:pPr>
        <w:spacing w:after="120"/>
      </w:pPr>
      <w:r>
        <w:t>Sample records should demonstrate that the configured fields, relationships, and automation are available to business users in Lightning Experience. Use realistic but non-sensitive data and keep the browser zoom between 80 and 100 percent so labels and values remain readable.</w:t>
      </w:r>
    </w:p>
    <w:tbl>
      <w:tblPr>
        <w:tblStyle w:val="12"/>
        <w:tblW w:w="0" w:type="auto"/>
        <w:jc w:val="center"/>
        <w:tblLayout w:type="fixed"/>
        <w:tblCellMar>
          <w:top w:w="0" w:type="dxa"/>
          <w:left w:w="108" w:type="dxa"/>
          <w:bottom w:w="0" w:type="dxa"/>
          <w:right w:w="108" w:type="dxa"/>
        </w:tblCellMar>
      </w:tblPr>
      <w:tblGrid>
        <w:gridCol w:w="2494"/>
        <w:gridCol w:w="6463"/>
      </w:tblGrid>
      <w:tr w14:paraId="1293DC8B">
        <w:tblPrEx>
          <w:tblCellMar>
            <w:top w:w="0" w:type="dxa"/>
            <w:left w:w="108" w:type="dxa"/>
            <w:bottom w:w="0" w:type="dxa"/>
            <w:right w:w="108" w:type="dxa"/>
          </w:tblCellMar>
        </w:tblPrEx>
        <w:trPr>
          <w:tblHeader/>
          <w:jc w:val="center"/>
        </w:trPr>
        <w:tc>
          <w:tcPr>
            <w:tcW w:w="2494"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5F3D191F">
            <w:pPr>
              <w:spacing w:after="0"/>
              <w:jc w:val="center"/>
            </w:pPr>
            <w:r>
              <w:rPr>
                <w:b/>
                <w:color w:val="FFFFFF"/>
                <w:sz w:val="18"/>
              </w:rPr>
              <w:t>Record</w:t>
            </w:r>
          </w:p>
        </w:tc>
        <w:tc>
          <w:tcPr>
            <w:tcW w:w="6463"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45F99347">
            <w:pPr>
              <w:spacing w:after="0"/>
              <w:jc w:val="center"/>
            </w:pPr>
            <w:r>
              <w:rPr>
                <w:b/>
                <w:color w:val="FFFFFF"/>
                <w:sz w:val="18"/>
              </w:rPr>
              <w:t>Recommended Fields to Show</w:t>
            </w:r>
          </w:p>
        </w:tc>
      </w:tr>
      <w:tr w14:paraId="63036CDD">
        <w:tblPrEx>
          <w:tblCellMar>
            <w:top w:w="0" w:type="dxa"/>
            <w:left w:w="108" w:type="dxa"/>
            <w:bottom w:w="0" w:type="dxa"/>
            <w:right w:w="108" w:type="dxa"/>
          </w:tblCellMar>
        </w:tblPrEx>
        <w:trPr>
          <w:jc w:val="center"/>
        </w:trPr>
        <w:tc>
          <w:tcPr>
            <w:tcW w:w="2494"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4D807A7D">
            <w:pPr>
              <w:keepLines/>
              <w:spacing w:after="0" w:line="252" w:lineRule="auto"/>
            </w:pPr>
            <w:r>
              <w:rPr>
                <w:b/>
                <w:sz w:val="18"/>
              </w:rPr>
              <w:t>HandsMen Customer</w:t>
            </w:r>
          </w:p>
        </w:tc>
        <w:tc>
          <w:tcPr>
            <w:tcW w:w="6463"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54E7FDE0">
            <w:pPr>
              <w:keepLines/>
              <w:spacing w:after="0" w:line="252" w:lineRule="auto"/>
            </w:pPr>
            <w:r>
              <w:rPr>
                <w:sz w:val="18"/>
              </w:rPr>
              <w:t>Full name, email, phone, loyalty status, total purchases</w:t>
            </w:r>
          </w:p>
        </w:tc>
      </w:tr>
      <w:tr w14:paraId="1970EB63">
        <w:tblPrEx>
          <w:tblCellMar>
            <w:top w:w="0" w:type="dxa"/>
            <w:left w:w="108" w:type="dxa"/>
            <w:bottom w:w="0" w:type="dxa"/>
            <w:right w:w="108" w:type="dxa"/>
          </w:tblCellMar>
        </w:tblPrEx>
        <w:trPr>
          <w:jc w:val="center"/>
        </w:trPr>
        <w:tc>
          <w:tcPr>
            <w:tcW w:w="2494"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1574491B">
            <w:pPr>
              <w:keepLines/>
              <w:spacing w:after="0" w:line="252" w:lineRule="auto"/>
            </w:pPr>
            <w:r>
              <w:rPr>
                <w:b/>
                <w:sz w:val="18"/>
              </w:rPr>
              <w:t>HandsMen Product</w:t>
            </w:r>
          </w:p>
        </w:tc>
        <w:tc>
          <w:tcPr>
            <w:tcW w:w="6463"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29255D16">
            <w:pPr>
              <w:keepLines/>
              <w:spacing w:after="0" w:line="252" w:lineRule="auto"/>
            </w:pPr>
            <w:r>
              <w:rPr>
                <w:sz w:val="18"/>
              </w:rPr>
              <w:t>Product name, SKU, price, stock quantity</w:t>
            </w:r>
          </w:p>
        </w:tc>
      </w:tr>
      <w:tr w14:paraId="4DD0E46F">
        <w:tblPrEx>
          <w:tblCellMar>
            <w:top w:w="0" w:type="dxa"/>
            <w:left w:w="108" w:type="dxa"/>
            <w:bottom w:w="0" w:type="dxa"/>
            <w:right w:w="108" w:type="dxa"/>
          </w:tblCellMar>
        </w:tblPrEx>
        <w:trPr>
          <w:jc w:val="center"/>
        </w:trPr>
        <w:tc>
          <w:tcPr>
            <w:tcW w:w="2494"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1C02F901">
            <w:pPr>
              <w:keepLines/>
              <w:spacing w:after="0" w:line="252" w:lineRule="auto"/>
            </w:pPr>
            <w:r>
              <w:rPr>
                <w:b/>
                <w:sz w:val="18"/>
              </w:rPr>
              <w:t>HandsMen Order</w:t>
            </w:r>
          </w:p>
        </w:tc>
        <w:tc>
          <w:tcPr>
            <w:tcW w:w="6463"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39174C24">
            <w:pPr>
              <w:keepLines/>
              <w:spacing w:after="0" w:line="252" w:lineRule="auto"/>
            </w:pPr>
            <w:r>
              <w:rPr>
                <w:sz w:val="18"/>
              </w:rPr>
              <w:t>Order number, customer, product, status, quantity, total amount</w:t>
            </w:r>
          </w:p>
        </w:tc>
      </w:tr>
      <w:tr w14:paraId="1CD5E3F2">
        <w:tblPrEx>
          <w:tblCellMar>
            <w:top w:w="0" w:type="dxa"/>
            <w:left w:w="108" w:type="dxa"/>
            <w:bottom w:w="0" w:type="dxa"/>
            <w:right w:w="108" w:type="dxa"/>
          </w:tblCellMar>
        </w:tblPrEx>
        <w:trPr>
          <w:jc w:val="center"/>
        </w:trPr>
        <w:tc>
          <w:tcPr>
            <w:tcW w:w="2494"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61D84A9E">
            <w:pPr>
              <w:keepLines/>
              <w:spacing w:after="0" w:line="252" w:lineRule="auto"/>
            </w:pPr>
            <w:r>
              <w:rPr>
                <w:b/>
                <w:sz w:val="18"/>
              </w:rPr>
              <w:t>Inventory</w:t>
            </w:r>
          </w:p>
        </w:tc>
        <w:tc>
          <w:tcPr>
            <w:tcW w:w="6463"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41B37680">
            <w:pPr>
              <w:keepLines/>
              <w:spacing w:after="0" w:line="252" w:lineRule="auto"/>
            </w:pPr>
            <w:r>
              <w:rPr>
                <w:sz w:val="18"/>
              </w:rPr>
              <w:t>Inventory number, product, warehouse, stock quantity, stock status</w:t>
            </w:r>
          </w:p>
        </w:tc>
      </w:tr>
      <w:tr w14:paraId="0679ACD1">
        <w:tblPrEx>
          <w:tblCellMar>
            <w:top w:w="0" w:type="dxa"/>
            <w:left w:w="108" w:type="dxa"/>
            <w:bottom w:w="0" w:type="dxa"/>
            <w:right w:w="108" w:type="dxa"/>
          </w:tblCellMar>
        </w:tblPrEx>
        <w:trPr>
          <w:jc w:val="center"/>
        </w:trPr>
        <w:tc>
          <w:tcPr>
            <w:tcW w:w="2494"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54966D6A">
            <w:pPr>
              <w:keepLines/>
              <w:spacing w:after="0" w:line="252" w:lineRule="auto"/>
            </w:pPr>
            <w:r>
              <w:rPr>
                <w:b/>
                <w:sz w:val="18"/>
              </w:rPr>
              <w:t>Marketing Campaign</w:t>
            </w:r>
          </w:p>
        </w:tc>
        <w:tc>
          <w:tcPr>
            <w:tcW w:w="6463"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29F065AF">
            <w:pPr>
              <w:keepLines/>
              <w:spacing w:after="0" w:line="252" w:lineRule="auto"/>
            </w:pPr>
            <w:r>
              <w:rPr>
                <w:sz w:val="18"/>
              </w:rPr>
              <w:t>Campaign number or name, dates, related customer</w:t>
            </w:r>
          </w:p>
        </w:tc>
      </w:tr>
    </w:tbl>
    <w:p w14:paraId="0D9D7162">
      <w:pPr>
        <w:spacing w:after="160"/>
        <w:rPr>
          <w:i/>
          <w:sz w:val="18"/>
        </w:rPr>
      </w:pPr>
    </w:p>
    <w:p w14:paraId="41332498">
      <w:pPr>
        <w:spacing w:after="160"/>
      </w:pPr>
      <w:r>
        <w:drawing>
          <wp:inline distT="0" distB="0" distL="114300" distR="114300">
            <wp:extent cx="6109335" cy="3011170"/>
            <wp:effectExtent l="0" t="0" r="12065" b="1143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39"/>
                    <a:stretch>
                      <a:fillRect/>
                    </a:stretch>
                  </pic:blipFill>
                  <pic:spPr>
                    <a:xfrm>
                      <a:off x="0" y="0"/>
                      <a:ext cx="6109335" cy="3011170"/>
                    </a:xfrm>
                    <a:prstGeom prst="rect">
                      <a:avLst/>
                    </a:prstGeom>
                    <a:noFill/>
                    <a:ln>
                      <a:noFill/>
                    </a:ln>
                  </pic:spPr>
                </pic:pic>
              </a:graphicData>
            </a:graphic>
          </wp:inline>
        </w:drawing>
      </w:r>
    </w:p>
    <w:p w14:paraId="47245C1D">
      <w:pPr>
        <w:spacing w:after="160"/>
        <w:rPr>
          <w:i/>
          <w:sz w:val="18"/>
        </w:rPr>
      </w:pPr>
      <w:r>
        <w:drawing>
          <wp:inline distT="0" distB="0" distL="114300" distR="114300">
            <wp:extent cx="6115685" cy="2769235"/>
            <wp:effectExtent l="0" t="0" r="5715" b="12065"/>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40"/>
                    <a:stretch>
                      <a:fillRect/>
                    </a:stretch>
                  </pic:blipFill>
                  <pic:spPr>
                    <a:xfrm>
                      <a:off x="0" y="0"/>
                      <a:ext cx="6115685" cy="2769235"/>
                    </a:xfrm>
                    <a:prstGeom prst="rect">
                      <a:avLst/>
                    </a:prstGeom>
                    <a:noFill/>
                    <a:ln>
                      <a:noFill/>
                    </a:ln>
                  </pic:spPr>
                </pic:pic>
              </a:graphicData>
            </a:graphic>
          </wp:inline>
        </w:drawing>
      </w:r>
    </w:p>
    <w:p w14:paraId="48431932">
      <w:pPr>
        <w:spacing w:after="160"/>
        <w:jc w:val="center"/>
      </w:pPr>
      <w:r>
        <w:rPr>
          <w:i/>
          <w:sz w:val="18"/>
        </w:rPr>
        <w:t>Figure 21 Customer and Product Sample Records</w:t>
      </w:r>
    </w:p>
    <w:p w14:paraId="7A3D89D7">
      <w:pPr>
        <w:spacing w:after="160"/>
        <w:jc w:val="center"/>
      </w:pPr>
      <w:r>
        <w:drawing>
          <wp:inline distT="0" distB="0" distL="114300" distR="114300">
            <wp:extent cx="6117590" cy="3789680"/>
            <wp:effectExtent l="0" t="0" r="3810" b="762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41"/>
                    <a:stretch>
                      <a:fillRect/>
                    </a:stretch>
                  </pic:blipFill>
                  <pic:spPr>
                    <a:xfrm>
                      <a:off x="0" y="0"/>
                      <a:ext cx="6117590" cy="3789680"/>
                    </a:xfrm>
                    <a:prstGeom prst="rect">
                      <a:avLst/>
                    </a:prstGeom>
                    <a:noFill/>
                    <a:ln>
                      <a:noFill/>
                    </a:ln>
                  </pic:spPr>
                </pic:pic>
              </a:graphicData>
            </a:graphic>
          </wp:inline>
        </w:drawing>
      </w:r>
      <w:r>
        <w:rPr>
          <w:i/>
          <w:sz w:val="18"/>
        </w:rPr>
        <w:t>Figure 22 Order and Inventory Sample Records</w:t>
      </w:r>
    </w:p>
    <w:p w14:paraId="25DDE808">
      <w:r>
        <w:br w:type="page"/>
      </w:r>
    </w:p>
    <w:p w14:paraId="4D1B362D">
      <w:pPr>
        <w:pStyle w:val="2"/>
      </w:pPr>
      <w:r>
        <w:rPr>
          <w:rFonts w:ascii="Aptos" w:hAnsi="Aptos"/>
          <w:sz w:val="21"/>
        </w:rPr>
        <w:t>10 Functional Testing Evidence</w:t>
      </w:r>
    </w:p>
    <w:p w14:paraId="27FA29D3">
      <w:pPr>
        <w:spacing w:after="120"/>
      </w:pPr>
      <w:r>
        <w:t>Functional testing should show both configuration and business outcomes. Capture the action and its result, and use before and after screenshots where a value changes.</w:t>
      </w:r>
    </w:p>
    <w:tbl>
      <w:tblPr>
        <w:tblStyle w:val="12"/>
        <w:tblW w:w="0" w:type="auto"/>
        <w:jc w:val="center"/>
        <w:tblLayout w:type="fixed"/>
        <w:tblCellMar>
          <w:top w:w="0" w:type="dxa"/>
          <w:left w:w="108" w:type="dxa"/>
          <w:bottom w:w="0" w:type="dxa"/>
          <w:right w:w="108" w:type="dxa"/>
        </w:tblCellMar>
      </w:tblPr>
      <w:tblGrid>
        <w:gridCol w:w="1757"/>
        <w:gridCol w:w="2835"/>
        <w:gridCol w:w="2721"/>
        <w:gridCol w:w="1644"/>
      </w:tblGrid>
      <w:tr w14:paraId="7A823FE0">
        <w:tblPrEx>
          <w:tblCellMar>
            <w:top w:w="0" w:type="dxa"/>
            <w:left w:w="108" w:type="dxa"/>
            <w:bottom w:w="0" w:type="dxa"/>
            <w:right w:w="108" w:type="dxa"/>
          </w:tblCellMar>
        </w:tblPrEx>
        <w:trPr>
          <w:tblHeader/>
          <w:jc w:val="center"/>
        </w:trPr>
        <w:tc>
          <w:tcPr>
            <w:tcW w:w="1757"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43235673">
            <w:pPr>
              <w:spacing w:after="0"/>
              <w:jc w:val="center"/>
            </w:pPr>
            <w:r>
              <w:rPr>
                <w:b/>
                <w:color w:val="FFFFFF"/>
                <w:sz w:val="18"/>
              </w:rPr>
              <w:t>Test Case</w:t>
            </w:r>
          </w:p>
        </w:tc>
        <w:tc>
          <w:tcPr>
            <w:tcW w:w="2835"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3DB8489A">
            <w:pPr>
              <w:spacing w:after="0"/>
              <w:jc w:val="center"/>
            </w:pPr>
            <w:r>
              <w:rPr>
                <w:b/>
                <w:color w:val="FFFFFF"/>
                <w:sz w:val="18"/>
              </w:rPr>
              <w:t>Action</w:t>
            </w:r>
          </w:p>
        </w:tc>
        <w:tc>
          <w:tcPr>
            <w:tcW w:w="2721"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61C61914">
            <w:pPr>
              <w:spacing w:after="0"/>
              <w:jc w:val="center"/>
            </w:pPr>
            <w:r>
              <w:rPr>
                <w:b/>
                <w:color w:val="FFFFFF"/>
                <w:sz w:val="18"/>
              </w:rPr>
              <w:t>Expected Result</w:t>
            </w:r>
          </w:p>
        </w:tc>
        <w:tc>
          <w:tcPr>
            <w:tcW w:w="1644" w:type="dxa"/>
            <w:tcBorders>
              <w:top w:val="single" w:color="D9D9D9" w:sz="6" w:space="0"/>
              <w:left w:val="single" w:color="D9D9D9" w:sz="6" w:space="0"/>
              <w:bottom w:val="single" w:color="D9D9D9" w:sz="6" w:space="0"/>
              <w:right w:val="single" w:color="D9D9D9" w:sz="6" w:space="0"/>
            </w:tcBorders>
            <w:shd w:val="clear" w:color="auto" w:fill="1F4E78"/>
            <w:tcMar>
              <w:top w:w="100" w:type="dxa"/>
              <w:left w:w="120" w:type="dxa"/>
              <w:bottom w:w="100" w:type="dxa"/>
              <w:right w:w="120" w:type="dxa"/>
            </w:tcMar>
            <w:vAlign w:val="center"/>
          </w:tcPr>
          <w:p w14:paraId="07BD0C01">
            <w:pPr>
              <w:spacing w:after="0"/>
              <w:jc w:val="center"/>
            </w:pPr>
            <w:r>
              <w:rPr>
                <w:b/>
                <w:color w:val="FFFFFF"/>
                <w:sz w:val="18"/>
              </w:rPr>
              <w:t>Evidence</w:t>
            </w:r>
          </w:p>
        </w:tc>
      </w:tr>
      <w:tr w14:paraId="6A612066">
        <w:tblPrEx>
          <w:tblCellMar>
            <w:top w:w="0" w:type="dxa"/>
            <w:left w:w="108" w:type="dxa"/>
            <w:bottom w:w="0" w:type="dxa"/>
            <w:right w:w="108" w:type="dxa"/>
          </w:tblCellMar>
        </w:tblPrEx>
        <w:trPr>
          <w:jc w:val="center"/>
        </w:trPr>
        <w:tc>
          <w:tcPr>
            <w:tcW w:w="1757"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71D97972">
            <w:pPr>
              <w:keepLines/>
              <w:spacing w:after="0" w:line="252" w:lineRule="auto"/>
            </w:pPr>
            <w:r>
              <w:rPr>
                <w:b/>
                <w:sz w:val="15"/>
              </w:rPr>
              <w:t>Order quantity validation</w:t>
            </w:r>
          </w:p>
        </w:tc>
        <w:tc>
          <w:tcPr>
            <w:tcW w:w="2835"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3F14FB08">
            <w:pPr>
              <w:keepLines/>
              <w:spacing w:after="0" w:line="252" w:lineRule="auto"/>
            </w:pPr>
            <w:r>
              <w:rPr>
                <w:sz w:val="15"/>
              </w:rPr>
              <w:t>Save a status and quantity combination that violates the handler rule.</w:t>
            </w:r>
          </w:p>
        </w:tc>
        <w:tc>
          <w:tcPr>
            <w:tcW w:w="2721"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22EF3C0C">
            <w:pPr>
              <w:keepLines/>
              <w:spacing w:after="0" w:line="252" w:lineRule="auto"/>
            </w:pPr>
            <w:r>
              <w:rPr>
                <w:sz w:val="15"/>
              </w:rPr>
              <w:t>Save is blocked with the Apex error.</w:t>
            </w:r>
          </w:p>
        </w:tc>
        <w:tc>
          <w:tcPr>
            <w:tcW w:w="1644"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4EDF5F8A">
            <w:pPr>
              <w:keepLines/>
              <w:spacing w:after="0" w:line="252" w:lineRule="auto"/>
            </w:pPr>
            <w:r>
              <w:rPr>
                <w:sz w:val="15"/>
              </w:rPr>
              <w:t>Error on Order page</w:t>
            </w:r>
          </w:p>
        </w:tc>
      </w:tr>
      <w:tr w14:paraId="2DBEB8C5">
        <w:tblPrEx>
          <w:tblCellMar>
            <w:top w:w="0" w:type="dxa"/>
            <w:left w:w="108" w:type="dxa"/>
            <w:bottom w:w="0" w:type="dxa"/>
            <w:right w:w="108" w:type="dxa"/>
          </w:tblCellMar>
        </w:tblPrEx>
        <w:trPr>
          <w:jc w:val="center"/>
        </w:trPr>
        <w:tc>
          <w:tcPr>
            <w:tcW w:w="1757"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2B24DF25">
            <w:pPr>
              <w:keepLines/>
              <w:spacing w:after="0" w:line="252" w:lineRule="auto"/>
            </w:pPr>
            <w:r>
              <w:rPr>
                <w:b/>
                <w:sz w:val="15"/>
              </w:rPr>
              <w:t>Order total</w:t>
            </w:r>
          </w:p>
        </w:tc>
        <w:tc>
          <w:tcPr>
            <w:tcW w:w="2835"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40914C1C">
            <w:pPr>
              <w:keepLines/>
              <w:spacing w:after="0" w:line="252" w:lineRule="auto"/>
            </w:pPr>
            <w:r>
              <w:rPr>
                <w:sz w:val="15"/>
              </w:rPr>
              <w:t>Create or edit an order with product and quantity.</w:t>
            </w:r>
          </w:p>
        </w:tc>
        <w:tc>
          <w:tcPr>
            <w:tcW w:w="2721"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21219475">
            <w:pPr>
              <w:keepLines/>
              <w:spacing w:after="0" w:line="252" w:lineRule="auto"/>
            </w:pPr>
            <w:r>
              <w:rPr>
                <w:sz w:val="15"/>
              </w:rPr>
              <w:t>Total Amount equals Quantity multiplied by Price.</w:t>
            </w:r>
          </w:p>
        </w:tc>
        <w:tc>
          <w:tcPr>
            <w:tcW w:w="1644"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20490E85">
            <w:pPr>
              <w:keepLines/>
              <w:spacing w:after="0" w:line="252" w:lineRule="auto"/>
            </w:pPr>
            <w:r>
              <w:rPr>
                <w:sz w:val="15"/>
              </w:rPr>
              <w:t>Order values</w:t>
            </w:r>
          </w:p>
        </w:tc>
      </w:tr>
      <w:tr w14:paraId="6A1095B8">
        <w:tblPrEx>
          <w:tblCellMar>
            <w:top w:w="0" w:type="dxa"/>
            <w:left w:w="108" w:type="dxa"/>
            <w:bottom w:w="0" w:type="dxa"/>
            <w:right w:w="108" w:type="dxa"/>
          </w:tblCellMar>
        </w:tblPrEx>
        <w:trPr>
          <w:jc w:val="center"/>
        </w:trPr>
        <w:tc>
          <w:tcPr>
            <w:tcW w:w="1757"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08C316BE">
            <w:pPr>
              <w:keepLines/>
              <w:spacing w:after="0" w:line="252" w:lineRule="auto"/>
            </w:pPr>
            <w:r>
              <w:rPr>
                <w:b/>
                <w:sz w:val="15"/>
              </w:rPr>
              <w:t>Stock deduction</w:t>
            </w:r>
          </w:p>
        </w:tc>
        <w:tc>
          <w:tcPr>
            <w:tcW w:w="2835"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3F4C1AD7">
            <w:pPr>
              <w:keepLines/>
              <w:spacing w:after="0" w:line="252" w:lineRule="auto"/>
            </w:pPr>
            <w:r>
              <w:rPr>
                <w:sz w:val="15"/>
              </w:rPr>
              <w:t>Change an order from Pending to Confirmed.</w:t>
            </w:r>
          </w:p>
        </w:tc>
        <w:tc>
          <w:tcPr>
            <w:tcW w:w="2721"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65AE7D33">
            <w:pPr>
              <w:keepLines/>
              <w:spacing w:after="0" w:line="252" w:lineRule="auto"/>
            </w:pPr>
            <w:r>
              <w:rPr>
                <w:sz w:val="15"/>
              </w:rPr>
              <w:t>Inventory decreases once by the ordered quantity.</w:t>
            </w:r>
          </w:p>
        </w:tc>
        <w:tc>
          <w:tcPr>
            <w:tcW w:w="1644"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7205F839">
            <w:pPr>
              <w:keepLines/>
              <w:spacing w:after="0" w:line="252" w:lineRule="auto"/>
            </w:pPr>
            <w:r>
              <w:rPr>
                <w:sz w:val="15"/>
              </w:rPr>
              <w:t>Before and after stock</w:t>
            </w:r>
          </w:p>
        </w:tc>
      </w:tr>
      <w:tr w14:paraId="6A16BA8B">
        <w:tblPrEx>
          <w:tblCellMar>
            <w:top w:w="0" w:type="dxa"/>
            <w:left w:w="108" w:type="dxa"/>
            <w:bottom w:w="0" w:type="dxa"/>
            <w:right w:w="108" w:type="dxa"/>
          </w:tblCellMar>
        </w:tblPrEx>
        <w:trPr>
          <w:jc w:val="center"/>
        </w:trPr>
        <w:tc>
          <w:tcPr>
            <w:tcW w:w="1757"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194CAD28">
            <w:pPr>
              <w:keepLines/>
              <w:spacing w:after="0" w:line="252" w:lineRule="auto"/>
            </w:pPr>
            <w:r>
              <w:rPr>
                <w:b/>
                <w:sz w:val="15"/>
              </w:rPr>
              <w:t>Order confirmation</w:t>
            </w:r>
          </w:p>
        </w:tc>
        <w:tc>
          <w:tcPr>
            <w:tcW w:w="2835"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2D9B8DEE">
            <w:pPr>
              <w:keepLines/>
              <w:spacing w:after="0" w:line="252" w:lineRule="auto"/>
            </w:pPr>
            <w:r>
              <w:rPr>
                <w:sz w:val="15"/>
              </w:rPr>
              <w:t>Confirm an order.</w:t>
            </w:r>
          </w:p>
        </w:tc>
        <w:tc>
          <w:tcPr>
            <w:tcW w:w="2721"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43A0B85B">
            <w:pPr>
              <w:keepLines/>
              <w:spacing w:after="0" w:line="252" w:lineRule="auto"/>
            </w:pPr>
            <w:r>
              <w:rPr>
                <w:sz w:val="15"/>
              </w:rPr>
              <w:t>Customer receives the confirmation email.</w:t>
            </w:r>
          </w:p>
        </w:tc>
        <w:tc>
          <w:tcPr>
            <w:tcW w:w="1644"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07CD4D2F">
            <w:pPr>
              <w:keepLines/>
              <w:spacing w:after="0" w:line="252" w:lineRule="auto"/>
            </w:pPr>
            <w:r>
              <w:rPr>
                <w:sz w:val="15"/>
              </w:rPr>
              <w:t>Email inbox</w:t>
            </w:r>
          </w:p>
        </w:tc>
      </w:tr>
      <w:tr w14:paraId="21FFE2CD">
        <w:tblPrEx>
          <w:tblCellMar>
            <w:top w:w="0" w:type="dxa"/>
            <w:left w:w="108" w:type="dxa"/>
            <w:bottom w:w="0" w:type="dxa"/>
            <w:right w:w="108" w:type="dxa"/>
          </w:tblCellMar>
        </w:tblPrEx>
        <w:trPr>
          <w:jc w:val="center"/>
        </w:trPr>
        <w:tc>
          <w:tcPr>
            <w:tcW w:w="1757"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04FF68BA">
            <w:pPr>
              <w:keepLines/>
              <w:spacing w:after="0" w:line="252" w:lineRule="auto"/>
            </w:pPr>
            <w:r>
              <w:rPr>
                <w:b/>
                <w:sz w:val="15"/>
              </w:rPr>
              <w:t>Low stock alert</w:t>
            </w:r>
          </w:p>
        </w:tc>
        <w:tc>
          <w:tcPr>
            <w:tcW w:w="2835"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55614F35">
            <w:pPr>
              <w:keepLines/>
              <w:spacing w:after="0" w:line="252" w:lineRule="auto"/>
            </w:pPr>
            <w:r>
              <w:rPr>
                <w:sz w:val="15"/>
              </w:rPr>
              <w:t>Set stock below 5.</w:t>
            </w:r>
          </w:p>
        </w:tc>
        <w:tc>
          <w:tcPr>
            <w:tcW w:w="2721"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11288178">
            <w:pPr>
              <w:keepLines/>
              <w:spacing w:after="0" w:line="252" w:lineRule="auto"/>
            </w:pPr>
            <w:r>
              <w:rPr>
                <w:sz w:val="15"/>
              </w:rPr>
              <w:t>Inventory manager receives an alert.</w:t>
            </w:r>
          </w:p>
        </w:tc>
        <w:tc>
          <w:tcPr>
            <w:tcW w:w="1644"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59FB8A92">
            <w:pPr>
              <w:keepLines/>
              <w:spacing w:after="0" w:line="252" w:lineRule="auto"/>
            </w:pPr>
            <w:r>
              <w:rPr>
                <w:sz w:val="15"/>
              </w:rPr>
              <w:t>Email inbox</w:t>
            </w:r>
          </w:p>
        </w:tc>
      </w:tr>
      <w:tr w14:paraId="56ED52EA">
        <w:tblPrEx>
          <w:tblCellMar>
            <w:top w:w="0" w:type="dxa"/>
            <w:left w:w="108" w:type="dxa"/>
            <w:bottom w:w="0" w:type="dxa"/>
            <w:right w:w="108" w:type="dxa"/>
          </w:tblCellMar>
        </w:tblPrEx>
        <w:trPr>
          <w:jc w:val="center"/>
        </w:trPr>
        <w:tc>
          <w:tcPr>
            <w:tcW w:w="1757"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70AC8B31">
            <w:pPr>
              <w:keepLines/>
              <w:spacing w:after="0" w:line="252" w:lineRule="auto"/>
            </w:pPr>
            <w:r>
              <w:rPr>
                <w:b/>
                <w:sz w:val="15"/>
              </w:rPr>
              <w:t>Loyalty update</w:t>
            </w:r>
          </w:p>
        </w:tc>
        <w:tc>
          <w:tcPr>
            <w:tcW w:w="2835"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2664C3E6">
            <w:pPr>
              <w:keepLines/>
              <w:spacing w:after="0" w:line="252" w:lineRule="auto"/>
            </w:pPr>
            <w:r>
              <w:rPr>
                <w:sz w:val="15"/>
              </w:rPr>
              <w:t>Run or debug the scheduled flow with purchase values.</w:t>
            </w:r>
          </w:p>
        </w:tc>
        <w:tc>
          <w:tcPr>
            <w:tcW w:w="2721"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02BC1404">
            <w:pPr>
              <w:keepLines/>
              <w:spacing w:after="0" w:line="252" w:lineRule="auto"/>
            </w:pPr>
            <w:r>
              <w:rPr>
                <w:sz w:val="15"/>
              </w:rPr>
              <w:t>Customer loyalty changes to Gold, Silver, or Bronze.</w:t>
            </w:r>
          </w:p>
        </w:tc>
        <w:tc>
          <w:tcPr>
            <w:tcW w:w="1644" w:type="dxa"/>
            <w:tcBorders>
              <w:top w:val="single" w:color="D9D9D9" w:sz="6" w:space="0"/>
              <w:left w:val="single" w:color="D9D9D9" w:sz="6" w:space="0"/>
              <w:bottom w:val="single" w:color="D9D9D9" w:sz="6" w:space="0"/>
              <w:right w:val="single" w:color="D9D9D9" w:sz="6" w:space="0"/>
            </w:tcBorders>
            <w:shd w:val="clear" w:color="auto" w:fill="EEF4F8"/>
            <w:tcMar>
              <w:top w:w="100" w:type="dxa"/>
              <w:left w:w="120" w:type="dxa"/>
              <w:bottom w:w="100" w:type="dxa"/>
              <w:right w:w="120" w:type="dxa"/>
            </w:tcMar>
            <w:vAlign w:val="center"/>
          </w:tcPr>
          <w:p w14:paraId="04589F8B">
            <w:pPr>
              <w:keepLines/>
              <w:spacing w:after="0" w:line="252" w:lineRule="auto"/>
            </w:pPr>
            <w:r>
              <w:rPr>
                <w:sz w:val="15"/>
              </w:rPr>
              <w:t>Flow debug and record</w:t>
            </w:r>
          </w:p>
        </w:tc>
      </w:tr>
      <w:tr w14:paraId="63807AE4">
        <w:tblPrEx>
          <w:tblCellMar>
            <w:top w:w="0" w:type="dxa"/>
            <w:left w:w="108" w:type="dxa"/>
            <w:bottom w:w="0" w:type="dxa"/>
            <w:right w:w="108" w:type="dxa"/>
          </w:tblCellMar>
        </w:tblPrEx>
        <w:trPr>
          <w:jc w:val="center"/>
        </w:trPr>
        <w:tc>
          <w:tcPr>
            <w:tcW w:w="1757"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6992CD69">
            <w:pPr>
              <w:keepLines/>
              <w:spacing w:after="0" w:line="252" w:lineRule="auto"/>
            </w:pPr>
            <w:r>
              <w:rPr>
                <w:b/>
                <w:sz w:val="15"/>
              </w:rPr>
              <w:t>Batch processing</w:t>
            </w:r>
          </w:p>
        </w:tc>
        <w:tc>
          <w:tcPr>
            <w:tcW w:w="2835"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3FDF3413">
            <w:pPr>
              <w:keepLines/>
              <w:spacing w:after="0" w:line="252" w:lineRule="auto"/>
            </w:pPr>
            <w:r>
              <w:rPr>
                <w:sz w:val="15"/>
              </w:rPr>
              <w:t>Execute InventoryBatchJob.</w:t>
            </w:r>
          </w:p>
        </w:tc>
        <w:tc>
          <w:tcPr>
            <w:tcW w:w="2721"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70DD8B33">
            <w:pPr>
              <w:keepLines/>
              <w:spacing w:after="0" w:line="252" w:lineRule="auto"/>
            </w:pPr>
            <w:r>
              <w:rPr>
                <w:sz w:val="15"/>
              </w:rPr>
              <w:t>Low stock records are processed and the job completes.</w:t>
            </w:r>
          </w:p>
        </w:tc>
        <w:tc>
          <w:tcPr>
            <w:tcW w:w="1644" w:type="dxa"/>
            <w:tcBorders>
              <w:top w:val="single" w:color="D9D9D9" w:sz="6" w:space="0"/>
              <w:left w:val="single" w:color="D9D9D9" w:sz="6" w:space="0"/>
              <w:bottom w:val="single" w:color="D9D9D9" w:sz="6" w:space="0"/>
              <w:right w:val="single" w:color="D9D9D9" w:sz="6" w:space="0"/>
            </w:tcBorders>
            <w:tcMar>
              <w:top w:w="100" w:type="dxa"/>
              <w:left w:w="120" w:type="dxa"/>
              <w:bottom w:w="100" w:type="dxa"/>
              <w:right w:w="120" w:type="dxa"/>
            </w:tcMar>
            <w:vAlign w:val="center"/>
          </w:tcPr>
          <w:p w14:paraId="7E321C9C">
            <w:pPr>
              <w:keepLines/>
              <w:spacing w:after="0" w:line="252" w:lineRule="auto"/>
            </w:pPr>
            <w:r>
              <w:rPr>
                <w:sz w:val="15"/>
              </w:rPr>
              <w:t>Apex Jobs and record</w:t>
            </w:r>
          </w:p>
        </w:tc>
      </w:tr>
    </w:tbl>
    <w:p w14:paraId="52F75E29">
      <w:pPr>
        <w:spacing w:after="20"/>
      </w:pPr>
    </w:p>
    <w:p w14:paraId="5129BC25">
      <w:pPr>
        <w:spacing w:after="160"/>
        <w:jc w:val="center"/>
        <w:rPr>
          <w:i/>
          <w:sz w:val="18"/>
        </w:rPr>
      </w:pPr>
      <w:r>
        <w:drawing>
          <wp:inline distT="0" distB="0" distL="114300" distR="114300">
            <wp:extent cx="6116955" cy="4025265"/>
            <wp:effectExtent l="0" t="0" r="4445" b="635"/>
            <wp:docPr id="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6"/>
                    <pic:cNvPicPr>
                      <a:picLocks noChangeAspect="1"/>
                    </pic:cNvPicPr>
                  </pic:nvPicPr>
                  <pic:blipFill>
                    <a:blip r:embed="rId42"/>
                    <a:stretch>
                      <a:fillRect/>
                    </a:stretch>
                  </pic:blipFill>
                  <pic:spPr>
                    <a:xfrm>
                      <a:off x="0" y="0"/>
                      <a:ext cx="6116955" cy="4025265"/>
                    </a:xfrm>
                    <a:prstGeom prst="rect">
                      <a:avLst/>
                    </a:prstGeom>
                    <a:noFill/>
                    <a:ln>
                      <a:noFill/>
                    </a:ln>
                  </pic:spPr>
                </pic:pic>
              </a:graphicData>
            </a:graphic>
          </wp:inline>
        </w:drawing>
      </w:r>
    </w:p>
    <w:p w14:paraId="1EA3CE98">
      <w:pPr>
        <w:spacing w:after="160"/>
        <w:jc w:val="center"/>
      </w:pPr>
      <w:r>
        <w:rPr>
          <w:i/>
          <w:sz w:val="18"/>
        </w:rPr>
        <w:t>Figure 23 Order Validation Error</w:t>
      </w:r>
    </w:p>
    <w:p w14:paraId="0D39721E">
      <w:r>
        <w:br w:type="page"/>
      </w:r>
    </w:p>
    <w:p w14:paraId="6FDB94A7">
      <w:pPr>
        <w:pStyle w:val="2"/>
      </w:pPr>
      <w:r>
        <w:rPr>
          <w:rFonts w:ascii="Aptos" w:hAnsi="Aptos"/>
          <w:sz w:val="21"/>
        </w:rPr>
        <w:t>10.1 Automation Test Results</w:t>
      </w:r>
    </w:p>
    <w:p w14:paraId="32018C14">
      <w:pPr>
        <w:spacing w:after="160"/>
      </w:pPr>
      <w:r>
        <w:drawing>
          <wp:inline distT="0" distB="0" distL="114300" distR="114300">
            <wp:extent cx="6113145" cy="2711450"/>
            <wp:effectExtent l="0" t="0" r="8255" b="6350"/>
            <wp:docPr id="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7"/>
                    <pic:cNvPicPr>
                      <a:picLocks noChangeAspect="1"/>
                    </pic:cNvPicPr>
                  </pic:nvPicPr>
                  <pic:blipFill>
                    <a:blip r:embed="rId43"/>
                    <a:stretch>
                      <a:fillRect/>
                    </a:stretch>
                  </pic:blipFill>
                  <pic:spPr>
                    <a:xfrm>
                      <a:off x="0" y="0"/>
                      <a:ext cx="6113145" cy="2711450"/>
                    </a:xfrm>
                    <a:prstGeom prst="rect">
                      <a:avLst/>
                    </a:prstGeom>
                    <a:noFill/>
                    <a:ln>
                      <a:noFill/>
                    </a:ln>
                  </pic:spPr>
                </pic:pic>
              </a:graphicData>
            </a:graphic>
          </wp:inline>
        </w:drawing>
      </w:r>
      <w:r>
        <w:t xml:space="preserve"> </w:t>
      </w:r>
    </w:p>
    <w:p w14:paraId="5ABD68EC">
      <w:pPr>
        <w:spacing w:after="160"/>
        <w:rPr>
          <w:i/>
          <w:sz w:val="18"/>
        </w:rPr>
      </w:pPr>
      <w:r>
        <w:drawing>
          <wp:inline distT="0" distB="0" distL="114300" distR="114300">
            <wp:extent cx="6118225" cy="2903855"/>
            <wp:effectExtent l="0" t="0" r="3175" b="4445"/>
            <wp:docPr id="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8"/>
                    <pic:cNvPicPr>
                      <a:picLocks noChangeAspect="1"/>
                    </pic:cNvPicPr>
                  </pic:nvPicPr>
                  <pic:blipFill>
                    <a:blip r:embed="rId44"/>
                    <a:stretch>
                      <a:fillRect/>
                    </a:stretch>
                  </pic:blipFill>
                  <pic:spPr>
                    <a:xfrm>
                      <a:off x="0" y="0"/>
                      <a:ext cx="6118225" cy="2903855"/>
                    </a:xfrm>
                    <a:prstGeom prst="rect">
                      <a:avLst/>
                    </a:prstGeom>
                    <a:noFill/>
                    <a:ln>
                      <a:noFill/>
                    </a:ln>
                  </pic:spPr>
                </pic:pic>
              </a:graphicData>
            </a:graphic>
          </wp:inline>
        </w:drawing>
      </w:r>
    </w:p>
    <w:p w14:paraId="2307A8DD">
      <w:pPr>
        <w:spacing w:after="160"/>
        <w:rPr>
          <w:bCs/>
        </w:rPr>
      </w:pPr>
      <w:r>
        <w:rPr>
          <w:bCs/>
          <w:i/>
          <w:sz w:val="18"/>
        </w:rPr>
        <w:t xml:space="preserve">                                                                                         Figure 24 Order Total Calculation</w:t>
      </w:r>
    </w:p>
    <w:p w14:paraId="31F05409">
      <w:pPr>
        <w:spacing w:after="160"/>
      </w:pPr>
      <w:r>
        <w:drawing>
          <wp:inline distT="0" distB="0" distL="114300" distR="114300">
            <wp:extent cx="6116320" cy="2581910"/>
            <wp:effectExtent l="0" t="0" r="5080" b="8890"/>
            <wp:docPr id="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9"/>
                    <pic:cNvPicPr>
                      <a:picLocks noChangeAspect="1"/>
                    </pic:cNvPicPr>
                  </pic:nvPicPr>
                  <pic:blipFill>
                    <a:blip r:embed="rId45"/>
                    <a:stretch>
                      <a:fillRect/>
                    </a:stretch>
                  </pic:blipFill>
                  <pic:spPr>
                    <a:xfrm>
                      <a:off x="0" y="0"/>
                      <a:ext cx="6116320" cy="2581910"/>
                    </a:xfrm>
                    <a:prstGeom prst="rect">
                      <a:avLst/>
                    </a:prstGeom>
                    <a:noFill/>
                    <a:ln>
                      <a:noFill/>
                    </a:ln>
                  </pic:spPr>
                </pic:pic>
              </a:graphicData>
            </a:graphic>
          </wp:inline>
        </w:drawing>
      </w:r>
    </w:p>
    <w:p w14:paraId="7ADDC5FD">
      <w:pPr>
        <w:spacing w:after="160"/>
        <w:rPr>
          <w:i/>
          <w:sz w:val="18"/>
        </w:rPr>
      </w:pPr>
      <w:r>
        <w:drawing>
          <wp:inline distT="0" distB="0" distL="114300" distR="114300">
            <wp:extent cx="6112510" cy="2974975"/>
            <wp:effectExtent l="0" t="0" r="8890" b="9525"/>
            <wp:docPr id="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0"/>
                    <pic:cNvPicPr>
                      <a:picLocks noChangeAspect="1"/>
                    </pic:cNvPicPr>
                  </pic:nvPicPr>
                  <pic:blipFill>
                    <a:blip r:embed="rId46"/>
                    <a:stretch>
                      <a:fillRect/>
                    </a:stretch>
                  </pic:blipFill>
                  <pic:spPr>
                    <a:xfrm>
                      <a:off x="0" y="0"/>
                      <a:ext cx="6112510" cy="2974975"/>
                    </a:xfrm>
                    <a:prstGeom prst="rect">
                      <a:avLst/>
                    </a:prstGeom>
                    <a:noFill/>
                    <a:ln>
                      <a:noFill/>
                    </a:ln>
                  </pic:spPr>
                </pic:pic>
              </a:graphicData>
            </a:graphic>
          </wp:inline>
        </w:drawing>
      </w:r>
    </w:p>
    <w:p w14:paraId="70A8E64D">
      <w:pPr>
        <w:spacing w:after="160"/>
        <w:rPr>
          <w:i/>
          <w:sz w:val="18"/>
        </w:rPr>
      </w:pPr>
      <w:r>
        <w:drawing>
          <wp:inline distT="0" distB="0" distL="114300" distR="114300">
            <wp:extent cx="6118860" cy="2969895"/>
            <wp:effectExtent l="0" t="0" r="2540" b="1905"/>
            <wp:docPr id="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1"/>
                    <pic:cNvPicPr>
                      <a:picLocks noChangeAspect="1"/>
                    </pic:cNvPicPr>
                  </pic:nvPicPr>
                  <pic:blipFill>
                    <a:blip r:embed="rId47"/>
                    <a:stretch>
                      <a:fillRect/>
                    </a:stretch>
                  </pic:blipFill>
                  <pic:spPr>
                    <a:xfrm>
                      <a:off x="0" y="0"/>
                      <a:ext cx="6118860" cy="2969895"/>
                    </a:xfrm>
                    <a:prstGeom prst="rect">
                      <a:avLst/>
                    </a:prstGeom>
                    <a:noFill/>
                    <a:ln>
                      <a:noFill/>
                    </a:ln>
                  </pic:spPr>
                </pic:pic>
              </a:graphicData>
            </a:graphic>
          </wp:inline>
        </w:drawing>
      </w:r>
    </w:p>
    <w:p w14:paraId="588EABE4">
      <w:pPr>
        <w:spacing w:after="160"/>
      </w:pPr>
      <w:r>
        <w:rPr>
          <w:i/>
          <w:sz w:val="18"/>
        </w:rPr>
        <w:t xml:space="preserve">                                                              Figure 25 Inventory Before and After Confirmation</w:t>
      </w:r>
    </w:p>
    <w:p w14:paraId="1F7B45B2">
      <w:pPr>
        <w:spacing w:after="160"/>
        <w:jc w:val="center"/>
      </w:pPr>
      <w:r>
        <w:drawing>
          <wp:inline distT="0" distB="0" distL="114300" distR="114300">
            <wp:extent cx="6110605" cy="2559685"/>
            <wp:effectExtent l="0" t="0" r="10795" b="5715"/>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pic:cNvPicPr>
                      <a:picLocks noChangeAspect="1"/>
                    </pic:cNvPicPr>
                  </pic:nvPicPr>
                  <pic:blipFill>
                    <a:blip r:embed="rId48"/>
                    <a:stretch>
                      <a:fillRect/>
                    </a:stretch>
                  </pic:blipFill>
                  <pic:spPr>
                    <a:xfrm>
                      <a:off x="0" y="0"/>
                      <a:ext cx="6110605" cy="2559685"/>
                    </a:xfrm>
                    <a:prstGeom prst="rect">
                      <a:avLst/>
                    </a:prstGeom>
                    <a:noFill/>
                    <a:ln>
                      <a:noFill/>
                    </a:ln>
                  </pic:spPr>
                </pic:pic>
              </a:graphicData>
            </a:graphic>
          </wp:inline>
        </w:drawing>
      </w:r>
    </w:p>
    <w:p w14:paraId="3077FC7D">
      <w:pPr>
        <w:spacing w:after="160"/>
        <w:jc w:val="center"/>
        <w:rPr>
          <w:i/>
          <w:sz w:val="18"/>
        </w:rPr>
      </w:pPr>
      <w:r>
        <w:drawing>
          <wp:inline distT="0" distB="0" distL="114300" distR="114300">
            <wp:extent cx="6114415" cy="2990215"/>
            <wp:effectExtent l="0" t="0" r="6985" b="6985"/>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pic:cNvPicPr>
                  </pic:nvPicPr>
                  <pic:blipFill>
                    <a:blip r:embed="rId49"/>
                    <a:stretch>
                      <a:fillRect/>
                    </a:stretch>
                  </pic:blipFill>
                  <pic:spPr>
                    <a:xfrm>
                      <a:off x="0" y="0"/>
                      <a:ext cx="6114415" cy="2990215"/>
                    </a:xfrm>
                    <a:prstGeom prst="rect">
                      <a:avLst/>
                    </a:prstGeom>
                    <a:noFill/>
                    <a:ln>
                      <a:noFill/>
                    </a:ln>
                  </pic:spPr>
                </pic:pic>
              </a:graphicData>
            </a:graphic>
          </wp:inline>
        </w:drawing>
      </w:r>
    </w:p>
    <w:p w14:paraId="4725B3DE">
      <w:pPr>
        <w:spacing w:after="160"/>
        <w:rPr>
          <w:i/>
          <w:sz w:val="18"/>
        </w:rPr>
      </w:pPr>
      <w:r>
        <w:rPr>
          <w:i/>
          <w:sz w:val="18"/>
        </w:rPr>
        <w:t xml:space="preserve">                                                                        Figure 26 Automated Email Evidence</w:t>
      </w:r>
    </w:p>
    <w:p w14:paraId="3257EBB1">
      <w:pPr>
        <w:spacing w:after="160"/>
        <w:rPr>
          <w:i/>
          <w:sz w:val="18"/>
        </w:rPr>
      </w:pPr>
    </w:p>
    <w:p w14:paraId="62417218">
      <w:pPr>
        <w:spacing w:after="160"/>
      </w:pPr>
    </w:p>
    <w:p w14:paraId="107710B5">
      <w:pPr>
        <w:rPr>
          <w:b/>
        </w:rPr>
      </w:pPr>
      <w:r>
        <w:rPr>
          <w:b/>
        </w:rPr>
        <w:t>10.2 Scheduled Automation and Batch Results</w:t>
      </w:r>
    </w:p>
    <w:p w14:paraId="26869797">
      <w:pPr>
        <w:spacing w:after="160"/>
        <w:jc w:val="center"/>
        <w:rPr>
          <w:i/>
          <w:sz w:val="18"/>
        </w:rPr>
      </w:pPr>
      <w:r>
        <w:drawing>
          <wp:inline distT="0" distB="0" distL="114300" distR="114300">
            <wp:extent cx="6113145" cy="3473450"/>
            <wp:effectExtent l="0" t="0" r="8255" b="6350"/>
            <wp:docPr id="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2"/>
                    <pic:cNvPicPr>
                      <a:picLocks noChangeAspect="1"/>
                    </pic:cNvPicPr>
                  </pic:nvPicPr>
                  <pic:blipFill>
                    <a:blip r:embed="rId50"/>
                    <a:stretch>
                      <a:fillRect/>
                    </a:stretch>
                  </pic:blipFill>
                  <pic:spPr>
                    <a:xfrm>
                      <a:off x="0" y="0"/>
                      <a:ext cx="6113145" cy="3473450"/>
                    </a:xfrm>
                    <a:prstGeom prst="rect">
                      <a:avLst/>
                    </a:prstGeom>
                    <a:noFill/>
                    <a:ln>
                      <a:noFill/>
                    </a:ln>
                  </pic:spPr>
                </pic:pic>
              </a:graphicData>
            </a:graphic>
          </wp:inline>
        </w:drawing>
      </w:r>
    </w:p>
    <w:p w14:paraId="238D8EBC">
      <w:pPr>
        <w:spacing w:after="160"/>
        <w:jc w:val="center"/>
        <w:rPr>
          <w:i/>
          <w:sz w:val="18"/>
        </w:rPr>
      </w:pPr>
      <w:r>
        <w:rPr>
          <w:i/>
          <w:sz w:val="18"/>
        </w:rPr>
        <w:t>Figure 27 Loyalty Status Update Result</w:t>
      </w:r>
    </w:p>
    <w:p w14:paraId="216CBF95">
      <w:pPr>
        <w:spacing w:after="160"/>
        <w:jc w:val="center"/>
      </w:pPr>
      <w:r>
        <w:drawing>
          <wp:inline distT="0" distB="0" distL="114300" distR="114300">
            <wp:extent cx="6108700" cy="2588895"/>
            <wp:effectExtent l="0" t="0" r="0" b="1905"/>
            <wp:docPr id="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3"/>
                    <pic:cNvPicPr>
                      <a:picLocks noChangeAspect="1"/>
                    </pic:cNvPicPr>
                  </pic:nvPicPr>
                  <pic:blipFill>
                    <a:blip r:embed="rId51"/>
                    <a:stretch>
                      <a:fillRect/>
                    </a:stretch>
                  </pic:blipFill>
                  <pic:spPr>
                    <a:xfrm>
                      <a:off x="0" y="0"/>
                      <a:ext cx="6108700" cy="2588895"/>
                    </a:xfrm>
                    <a:prstGeom prst="rect">
                      <a:avLst/>
                    </a:prstGeom>
                    <a:noFill/>
                    <a:ln>
                      <a:noFill/>
                    </a:ln>
                  </pic:spPr>
                </pic:pic>
              </a:graphicData>
            </a:graphic>
          </wp:inline>
        </w:drawing>
      </w:r>
    </w:p>
    <w:p w14:paraId="52375A02">
      <w:pPr>
        <w:spacing w:after="160"/>
        <w:jc w:val="center"/>
      </w:pPr>
      <w:r>
        <w:rPr>
          <w:i/>
          <w:sz w:val="18"/>
        </w:rPr>
        <w:t>Figure 28 Batch Job Execution Result</w:t>
      </w:r>
    </w:p>
    <w:p w14:paraId="1CFC068F">
      <w:pPr>
        <w:rPr>
          <w:b/>
        </w:rPr>
      </w:pPr>
    </w:p>
    <w:p w14:paraId="75EA8806">
      <w:pPr>
        <w:rPr>
          <w:b/>
        </w:rPr>
      </w:pPr>
      <w:r>
        <w:rPr>
          <w:b/>
        </w:rPr>
        <w:t>11 Conclusion</w:t>
      </w:r>
    </w:p>
    <w:p w14:paraId="417139C7">
      <w:pPr>
        <w:spacing w:after="120"/>
      </w:pPr>
      <w:r>
        <w:t>The HandsMen Threads Salesforce project provides a practical CRM and operations solution for a fashion business. It organizes customer, product, order, inventory, and campaign data; applies validation and formula logic; controls access with Salesforce security features; automates customer and stock communication; and uses Apex for business rules and bulk processing.</w:t>
      </w:r>
    </w:p>
    <w:p w14:paraId="2FC25AD7">
      <w:pPr>
        <w:spacing w:after="120"/>
      </w:pPr>
      <w:r>
        <w:t>Together, the configuration, automation, development, and testing evidence demonstrate core Salesforce Platform Developer skills. The completed screenshot set will give the reviewer a clear path from the data model and security design to working automation and functional outcomes.</w:t>
      </w:r>
    </w:p>
    <w:p w14:paraId="7B3A03C4"/>
    <w:sectPr>
      <w:footerReference r:id="rId5" w:type="default"/>
      <w:pgSz w:w="11906" w:h="16838"/>
      <w:pgMar w:top="1020" w:right="1134" w:bottom="96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Aptos Display">
    <w:altName w:val="Segoe UI"/>
    <w:panose1 w:val="00000000000000000000"/>
    <w:charset w:val="00"/>
    <w:family w:val="swiss"/>
    <w:pitch w:val="default"/>
    <w:sig w:usb0="00000000" w:usb1="00000000" w:usb2="00000000" w:usb3="00000000" w:csb0="0000019F" w:csb1="00000000"/>
  </w:font>
  <w:font w:name="Aptos Mono">
    <w:altName w:val="Calibri"/>
    <w:panose1 w:val="00000000000000000000"/>
    <w:charset w:val="00"/>
    <w:family w:val="modern"/>
    <w:pitch w:val="default"/>
    <w:sig w:usb0="00000000" w:usb1="00000000" w:usb2="00000000" w:usb3="00000000" w:csb0="0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3CEFF">
    <w:pPr>
      <w:pStyle w:val="18"/>
      <w:jc w:val="center"/>
    </w:pPr>
    <w:r>
      <w:rPr>
        <w:color w:val="666666"/>
        <w:sz w:val="16"/>
      </w:rPr>
      <w:t xml:space="preserve">HandsMen Threads Salesforce Project Documentation   |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423C"/>
    <w:rsid w:val="000A6EF7"/>
    <w:rsid w:val="000F1DE4"/>
    <w:rsid w:val="00132EE0"/>
    <w:rsid w:val="0015074B"/>
    <w:rsid w:val="00156C11"/>
    <w:rsid w:val="001650FB"/>
    <w:rsid w:val="0029639D"/>
    <w:rsid w:val="002B470D"/>
    <w:rsid w:val="00317618"/>
    <w:rsid w:val="00326F90"/>
    <w:rsid w:val="003B5236"/>
    <w:rsid w:val="004B7985"/>
    <w:rsid w:val="004E082E"/>
    <w:rsid w:val="005E4E7D"/>
    <w:rsid w:val="00627B94"/>
    <w:rsid w:val="006702E1"/>
    <w:rsid w:val="00701B74"/>
    <w:rsid w:val="0079015E"/>
    <w:rsid w:val="007C7C79"/>
    <w:rsid w:val="00831E94"/>
    <w:rsid w:val="00855281"/>
    <w:rsid w:val="008E10BE"/>
    <w:rsid w:val="0090526E"/>
    <w:rsid w:val="0091708B"/>
    <w:rsid w:val="00A55FB7"/>
    <w:rsid w:val="00AA1D8D"/>
    <w:rsid w:val="00AC06FB"/>
    <w:rsid w:val="00AF6903"/>
    <w:rsid w:val="00B35CBB"/>
    <w:rsid w:val="00B47730"/>
    <w:rsid w:val="00BB5222"/>
    <w:rsid w:val="00BD103F"/>
    <w:rsid w:val="00C43A82"/>
    <w:rsid w:val="00C43B61"/>
    <w:rsid w:val="00C71D98"/>
    <w:rsid w:val="00CB0664"/>
    <w:rsid w:val="00DE3D3D"/>
    <w:rsid w:val="00E40950"/>
    <w:rsid w:val="00E71370"/>
    <w:rsid w:val="00E72072"/>
    <w:rsid w:val="00E8682A"/>
    <w:rsid w:val="00EF668D"/>
    <w:rsid w:val="00F23217"/>
    <w:rsid w:val="00F81217"/>
    <w:rsid w:val="00FB65E0"/>
    <w:rsid w:val="00FC693F"/>
    <w:rsid w:val="00FE3071"/>
    <w:rsid w:val="08FC1C83"/>
    <w:rsid w:val="105E6C78"/>
    <w:rsid w:val="2850552B"/>
    <w:rsid w:val="43BB7C5C"/>
    <w:rsid w:val="49E070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color w:val="000000"/>
      <w:sz w:val="21"/>
      <w:szCs w:val="22"/>
      <w:lang w:val="en-US" w:eastAsia="en-US" w:bidi="ar-SA"/>
    </w:rPr>
  </w:style>
  <w:style w:type="paragraph" w:styleId="2">
    <w:name w:val="heading 1"/>
    <w:basedOn w:val="1"/>
    <w:next w:val="1"/>
    <w:link w:val="138"/>
    <w:qFormat/>
    <w:uiPriority w:val="9"/>
    <w:pPr>
      <w:keepNext/>
      <w:keepLines/>
      <w:spacing w:before="200" w:after="160"/>
      <w:outlineLvl w:val="0"/>
    </w:pPr>
    <w:rPr>
      <w:rFonts w:asciiTheme="majorHAnsi" w:hAnsiTheme="majorHAnsi" w:eastAsiaTheme="majorEastAsia" w:cstheme="majorBidi"/>
      <w:b/>
      <w:bCs/>
      <w:sz w:val="34"/>
      <w:szCs w:val="28"/>
    </w:rPr>
  </w:style>
  <w:style w:type="paragraph" w:styleId="3">
    <w:name w:val="heading 2"/>
    <w:basedOn w:val="1"/>
    <w:next w:val="1"/>
    <w:link w:val="139"/>
    <w:unhideWhenUsed/>
    <w:qFormat/>
    <w:uiPriority w:val="9"/>
    <w:pPr>
      <w:keepNext/>
      <w:keepLines/>
      <w:spacing w:before="160" w:after="100"/>
      <w:outlineLvl w:val="1"/>
    </w:pPr>
    <w:rPr>
      <w:rFonts w:asciiTheme="majorHAnsi" w:hAnsiTheme="majorHAnsi" w:eastAsiaTheme="majorEastAsia" w:cstheme="majorBidi"/>
      <w:b/>
      <w:bCs/>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280" w:line="240" w:lineRule="auto"/>
      <w:contextualSpacing/>
    </w:pPr>
    <w:rPr>
      <w:rFonts w:asciiTheme="majorHAnsi" w:hAnsiTheme="majorHAnsi" w:eastAsiaTheme="majorEastAsia" w:cstheme="majorBidi"/>
      <w:b/>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4" Type="http://schemas.openxmlformats.org/officeDocument/2006/relationships/fontTable" Target="fontTable.xml"/><Relationship Id="rId53" Type="http://schemas.openxmlformats.org/officeDocument/2006/relationships/customXml" Target="../customXml/item1.xml"/><Relationship Id="rId52" Type="http://schemas.openxmlformats.org/officeDocument/2006/relationships/numbering" Target="numbering.xml"/><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1208ED-AB14-453A-8051-08CD02FD34B9}">
  <ds:schemaRefs/>
</ds:datastoreItem>
</file>

<file path=docProps/app.xml><?xml version="1.0" encoding="utf-8"?>
<Properties xmlns="http://schemas.openxmlformats.org/officeDocument/2006/extended-properties" xmlns:vt="http://schemas.openxmlformats.org/officeDocument/2006/docPropsVTypes">
  <Template>Normal</Template>
  <Pages>25</Pages>
  <Words>188</Words>
  <Characters>1209</Characters>
  <Lines>98</Lines>
  <Paragraphs>27</Paragraphs>
  <TotalTime>22</TotalTime>
  <ScaleCrop>false</ScaleCrop>
  <LinksUpToDate>false</LinksUpToDate>
  <CharactersWithSpaces>1368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2026-09-18T08:57:00Z</dcterms:created>
  <dc:creator>DELL</dc:creator>
  <dc:description>generated by python-docx</dc:description>
  <cp:keywords>Salesforce, HandsMen Threads, Apex, Flow, CRM</cp:keywords>
  <cp:lastModifiedBy>Thrilekha Kondepati</cp:lastModifiedBy>
  <dcterms:modified xsi:type="dcterms:W3CDTF">2026-10-03T12:54:31Z</dcterms:modified>
  <dc:subject>Salesforce Platform Developer Project Review</dc:subject>
  <dc:title>HandsMen Threads Salesforce Project Documentation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eyJoZGlkIjoiODg1NTBkNzc0MzBjNjViNGYyNTkzM2UyODg3NzZkNzYiLCJ1c2VySWQiOiI1Njc0ODE2MDgzMTUifQ==</vt:lpwstr>
  </property>
  <property fmtid="{D5CDD505-2E9C-101B-9397-08002B2CF9AE}" pid="3" name="KSOProductBuildVer">
    <vt:lpwstr>1033-12.1.0.26880</vt:lpwstr>
  </property>
  <property fmtid="{D5CDD505-2E9C-101B-9397-08002B2CF9AE}" pid="4" name="ICV">
    <vt:lpwstr>CFB48F076A9C4531956A4CD259AC9592_13</vt:lpwstr>
  </property>
</Properties>
</file>